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60A03" w14:textId="77777777" w:rsidR="002E7487" w:rsidRDefault="00000000">
      <w:pPr>
        <w:jc w:val="center"/>
        <w:rPr>
          <w:rFonts w:ascii="宋体" w:eastAsia="宋体" w:hAnsi="宋体"/>
          <w:sz w:val="28"/>
          <w:szCs w:val="28"/>
        </w:rPr>
      </w:pPr>
      <w:bookmarkStart w:id="0" w:name="_Toc24817"/>
      <w:r>
        <w:rPr>
          <w:rFonts w:ascii="宋体" w:eastAsia="宋体" w:hAnsi="宋体" w:hint="eastAsia"/>
          <w:b/>
          <w:bCs/>
          <w:sz w:val="28"/>
          <w:szCs w:val="28"/>
        </w:rPr>
        <w:t>企业财务数据分析与造假识别</w:t>
      </w:r>
      <w:bookmarkEnd w:id="0"/>
    </w:p>
    <w:p w14:paraId="793B04E1" w14:textId="77777777" w:rsidR="002E7487" w:rsidRDefault="00000000">
      <w:pPr>
        <w:jc w:val="center"/>
        <w:rPr>
          <w:rFonts w:ascii="宋体" w:eastAsia="宋体" w:hAnsi="宋体"/>
          <w:sz w:val="28"/>
          <w:szCs w:val="28"/>
        </w:rPr>
      </w:pPr>
      <w:bookmarkStart w:id="1" w:name="_Toc15837"/>
      <w:r>
        <w:rPr>
          <w:rFonts w:ascii="宋体" w:eastAsia="宋体" w:hAnsi="宋体" w:hint="eastAsia"/>
          <w:b/>
          <w:bCs/>
          <w:sz w:val="28"/>
          <w:szCs w:val="28"/>
        </w:rPr>
        <w:t>摘要</w:t>
      </w:r>
      <w:bookmarkEnd w:id="1"/>
    </w:p>
    <w:p w14:paraId="68372C3D" w14:textId="77777777" w:rsidR="002E7487" w:rsidRDefault="00000000">
      <w:pPr>
        <w:spacing w:before="120" w:after="120" w:line="360" w:lineRule="auto"/>
        <w:ind w:firstLineChars="200" w:firstLine="480"/>
        <w:jc w:val="left"/>
        <w:rPr>
          <w:rFonts w:ascii="宋体" w:eastAsia="宋体" w:hAnsi="宋体" w:cs="宋体"/>
          <w:sz w:val="20"/>
          <w:szCs w:val="32"/>
        </w:rPr>
      </w:pPr>
      <w:r>
        <w:rPr>
          <w:rFonts w:ascii="宋体" w:eastAsia="宋体" w:hAnsi="宋体" w:cs="宋体" w:hint="eastAsia"/>
          <w:sz w:val="24"/>
          <w:szCs w:val="24"/>
        </w:rPr>
        <w:t>财务数据分析是对企业的财务状况和经营成果进行评估和预测的过程。它对企业的生产经营管理和外部投资、贷款、赊销等决策起到重要的作用，同时也为经济管理部门提供了了解行业经济运行状况的依据，以促进经济的合理配置和科学调控。然而，财务造假对企业、投资者和整个市场产生严重的威胁。因此，准确甄别财务造假企业、帮助投资者识别风险以及促进企业的诚信经营对于营造良性的市场竞争环境具有重要的现实意义。只有确保财务数据的准确性和可信度，才能保障企业和市场的可持续发展。本文将围绕聚焦于企业数据分析与造假识别，基于机器学习集成</w:t>
      </w:r>
      <w:proofErr w:type="gramStart"/>
      <w:r>
        <w:rPr>
          <w:rFonts w:ascii="宋体" w:eastAsia="宋体" w:hAnsi="宋体" w:cs="宋体" w:hint="eastAsia"/>
          <w:sz w:val="24"/>
          <w:szCs w:val="24"/>
        </w:rPr>
        <w:t>算法算法</w:t>
      </w:r>
      <w:proofErr w:type="gramEnd"/>
      <w:r>
        <w:rPr>
          <w:rFonts w:ascii="宋体" w:eastAsia="宋体" w:hAnsi="宋体" w:cs="宋体" w:hint="eastAsia"/>
          <w:sz w:val="24"/>
          <w:szCs w:val="24"/>
        </w:rPr>
        <w:t>进行建模，识别企业公司的财务造假行为，主要研究内容和成果包括以下三部分：</w:t>
      </w:r>
    </w:p>
    <w:p w14:paraId="27A90DC8"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针对问题</w:t>
      </w:r>
      <w:proofErr w:type="gramStart"/>
      <w:r>
        <w:rPr>
          <w:rFonts w:ascii="宋体" w:eastAsia="宋体" w:hAnsi="宋体" w:cs="宋体" w:hint="eastAsia"/>
          <w:b/>
          <w:sz w:val="24"/>
          <w:szCs w:val="24"/>
        </w:rPr>
        <w:t>一</w:t>
      </w:r>
      <w:proofErr w:type="gramEnd"/>
      <w:r>
        <w:rPr>
          <w:rFonts w:ascii="宋体" w:eastAsia="宋体" w:hAnsi="宋体" w:cs="宋体" w:hint="eastAsia"/>
          <w:b/>
          <w:sz w:val="24"/>
          <w:szCs w:val="24"/>
        </w:rPr>
        <w:t>：</w:t>
      </w:r>
      <w:r>
        <w:rPr>
          <w:rFonts w:ascii="宋体" w:eastAsia="宋体" w:hAnsi="宋体" w:cs="宋体" w:hint="eastAsia"/>
          <w:sz w:val="24"/>
          <w:szCs w:val="24"/>
        </w:rPr>
        <w:t>首先对于所给原始财务数据集进行数据预处理，对其中的缺失、重复、异常值进行相应的剔出或赋值等操作。同时对已有数据进行整合，提取相关数据进行合并，以便对财务数据进行分析，并根据已有数据计算利润率和资产负债率等企业财务数据指标，以进行更好的企业利润预测以及财务造假识别。</w:t>
      </w:r>
    </w:p>
    <w:p w14:paraId="1B828188"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针对问题二：</w:t>
      </w:r>
      <w:r>
        <w:rPr>
          <w:rFonts w:ascii="宋体" w:eastAsia="宋体" w:hAnsi="宋体" w:cs="宋体" w:hint="eastAsia"/>
          <w:sz w:val="24"/>
          <w:szCs w:val="24"/>
        </w:rPr>
        <w:t>为进行行业与企业营收的分析，对已经初步处理的数据，分别统计不同行业利润总额均值，绘制各大行业的利润率均值变化，并绘制相应对比分析图；对利润率最高的行业，分别统计其不同细类的利润率，及其</w:t>
      </w:r>
      <w:proofErr w:type="gramStart"/>
      <w:r>
        <w:rPr>
          <w:rFonts w:ascii="宋体" w:eastAsia="宋体" w:hAnsi="宋体" w:cs="宋体" w:hint="eastAsia"/>
          <w:sz w:val="24"/>
          <w:szCs w:val="24"/>
        </w:rPr>
        <w:t>细类下企业</w:t>
      </w:r>
      <w:proofErr w:type="gramEnd"/>
      <w:r>
        <w:rPr>
          <w:rFonts w:ascii="宋体" w:eastAsia="宋体" w:hAnsi="宋体" w:cs="宋体" w:hint="eastAsia"/>
          <w:sz w:val="24"/>
          <w:szCs w:val="24"/>
        </w:rPr>
        <w:t>利润率的排序，并绘制对应柱状图表；同时选取“T1”企业，对其进行营业总成本分析和经营情况的分析，并绘制对应</w:t>
      </w:r>
      <w:proofErr w:type="gramStart"/>
      <w:r>
        <w:rPr>
          <w:rFonts w:ascii="宋体" w:eastAsia="宋体" w:hAnsi="宋体" w:cs="宋体" w:hint="eastAsia"/>
          <w:sz w:val="24"/>
          <w:szCs w:val="24"/>
        </w:rPr>
        <w:t>的饼图和</w:t>
      </w:r>
      <w:proofErr w:type="gramEnd"/>
      <w:r>
        <w:rPr>
          <w:rFonts w:ascii="宋体" w:eastAsia="宋体" w:hAnsi="宋体" w:cs="宋体" w:hint="eastAsia"/>
          <w:sz w:val="24"/>
          <w:szCs w:val="24"/>
        </w:rPr>
        <w:t>相应柱状折线组合图；最终将所有图表数据进行整合为一个行业与企业营业数据分析大屏。</w:t>
      </w:r>
    </w:p>
    <w:p w14:paraId="78B00A01"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针对问题三：</w:t>
      </w:r>
      <w:r>
        <w:rPr>
          <w:rFonts w:ascii="宋体" w:eastAsia="宋体" w:hAnsi="宋体" w:cs="宋体" w:hint="eastAsia"/>
          <w:sz w:val="24"/>
          <w:szCs w:val="24"/>
        </w:rPr>
        <w:t>通过计算各个指标与利润总额的相关性选取“营业收入”、“业务费用”、“营业成本”、“营业税金及附加”、“资产减值损失”这五个指标，采用BP神经网络算法构建预测模型，并对企业的利润进行预测，机器学习集成学习算法中</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分类预测算法，利用“流动比率”、“资产负债率”、“存货周转率”、“资产报酬率”、“应收账款周转率”这五个关键因子，挖掘财务造假的识别特征，识别出其中唯一</w:t>
      </w:r>
      <w:proofErr w:type="gramStart"/>
      <w:r>
        <w:rPr>
          <w:rFonts w:ascii="宋体" w:eastAsia="宋体" w:hAnsi="宋体" w:cs="宋体" w:hint="eastAsia"/>
          <w:sz w:val="24"/>
          <w:szCs w:val="24"/>
        </w:rPr>
        <w:t>一个</w:t>
      </w:r>
      <w:proofErr w:type="gramEnd"/>
      <w:r>
        <w:rPr>
          <w:rFonts w:ascii="宋体" w:eastAsia="宋体" w:hAnsi="宋体" w:cs="宋体" w:hint="eastAsia"/>
          <w:sz w:val="24"/>
          <w:szCs w:val="24"/>
        </w:rPr>
        <w:t>涉嫌财务造假的企业。</w:t>
      </w:r>
    </w:p>
    <w:p w14:paraId="147CD322"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关键词：</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分类预测算法、BP神经网络模型</w:t>
      </w:r>
    </w:p>
    <w:sdt>
      <w:sdtPr>
        <w:rPr>
          <w:rFonts w:ascii="宋体" w:eastAsia="宋体" w:hAnsi="宋体"/>
        </w:rPr>
        <w:id w:val="147466687"/>
        <w15:color w:val="DBDBDB"/>
        <w:docPartObj>
          <w:docPartGallery w:val="Table of Contents"/>
          <w:docPartUnique/>
        </w:docPartObj>
      </w:sdtPr>
      <w:sdtEndPr>
        <w:rPr>
          <w:rFonts w:cs="宋体" w:hint="eastAsia"/>
          <w:szCs w:val="24"/>
        </w:rPr>
      </w:sdtEndPr>
      <w:sdtContent>
        <w:p w14:paraId="13BC821E" w14:textId="77777777" w:rsidR="002E7487" w:rsidRDefault="00000000">
          <w:pPr>
            <w:jc w:val="center"/>
          </w:pPr>
          <w:r>
            <w:rPr>
              <w:rFonts w:ascii="宋体" w:eastAsia="宋体" w:hAnsi="宋体"/>
              <w:b/>
              <w:bCs/>
              <w:sz w:val="28"/>
              <w:szCs w:val="28"/>
            </w:rPr>
            <w:t>目录</w:t>
          </w:r>
        </w:p>
        <w:p w14:paraId="41D8664E" w14:textId="6A1E243F" w:rsidR="002E7487" w:rsidRDefault="00000000">
          <w:pPr>
            <w:pStyle w:val="WPSOffice1"/>
            <w:tabs>
              <w:tab w:val="right" w:leader="dot" w:pos="8305"/>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p>
        <w:p w14:paraId="25D99B06" w14:textId="77B83632" w:rsidR="002E7487" w:rsidRDefault="00000000">
          <w:pPr>
            <w:pStyle w:val="WPSOffice1"/>
            <w:tabs>
              <w:tab w:val="right" w:leader="dot" w:pos="8305"/>
            </w:tabs>
          </w:pPr>
          <w:hyperlink w:anchor="_Toc15837" w:history="1">
            <w:r>
              <w:rPr>
                <w:rFonts w:ascii="宋体" w:eastAsia="宋体" w:hAnsi="宋体" w:cs="宋体" w:hint="eastAsia"/>
                <w:szCs w:val="28"/>
              </w:rPr>
              <w:t>摘要</w:t>
            </w:r>
            <w:r>
              <w:tab/>
            </w:r>
            <w:r>
              <w:fldChar w:fldCharType="begin"/>
            </w:r>
            <w:r>
              <w:instrText xml:space="preserve"> PAGEREF _Toc15837 \h </w:instrText>
            </w:r>
            <w:r>
              <w:fldChar w:fldCharType="separate"/>
            </w:r>
            <w:r w:rsidR="00611C03">
              <w:rPr>
                <w:noProof/>
              </w:rPr>
              <w:t>1</w:t>
            </w:r>
            <w:r>
              <w:fldChar w:fldCharType="end"/>
            </w:r>
          </w:hyperlink>
        </w:p>
        <w:p w14:paraId="281D031B" w14:textId="48AC7964" w:rsidR="002E7487" w:rsidRDefault="00000000">
          <w:pPr>
            <w:pStyle w:val="WPSOffice1"/>
            <w:tabs>
              <w:tab w:val="right" w:leader="dot" w:pos="8305"/>
            </w:tabs>
          </w:pPr>
          <w:hyperlink w:anchor="_Toc7444" w:history="1">
            <w:r>
              <w:rPr>
                <w:rFonts w:ascii="宋体" w:eastAsia="宋体" w:hAnsi="宋体" w:cs="宋体" w:hint="eastAsia"/>
                <w:szCs w:val="28"/>
              </w:rPr>
              <w:t>一、问题分析</w:t>
            </w:r>
            <w:r>
              <w:tab/>
            </w:r>
            <w:r>
              <w:fldChar w:fldCharType="begin"/>
            </w:r>
            <w:r>
              <w:instrText xml:space="preserve"> PAGEREF _Toc7444 \h </w:instrText>
            </w:r>
            <w:r>
              <w:fldChar w:fldCharType="separate"/>
            </w:r>
            <w:r w:rsidR="00611C03">
              <w:rPr>
                <w:noProof/>
              </w:rPr>
              <w:t>4</w:t>
            </w:r>
            <w:r>
              <w:fldChar w:fldCharType="end"/>
            </w:r>
          </w:hyperlink>
        </w:p>
        <w:p w14:paraId="7C0CF90C" w14:textId="416945A8" w:rsidR="002E7487" w:rsidRDefault="00000000">
          <w:pPr>
            <w:pStyle w:val="WPSOffice1"/>
            <w:tabs>
              <w:tab w:val="right" w:leader="dot" w:pos="8305"/>
            </w:tabs>
          </w:pPr>
          <w:hyperlink w:anchor="_Toc24816" w:history="1">
            <w:r>
              <w:rPr>
                <w:rFonts w:ascii="宋体" w:eastAsia="宋体" w:hAnsi="宋体" w:cs="宋体" w:hint="eastAsia"/>
                <w:szCs w:val="28"/>
              </w:rPr>
              <w:t>二、数据预处理</w:t>
            </w:r>
            <w:r>
              <w:tab/>
            </w:r>
            <w:r>
              <w:fldChar w:fldCharType="begin"/>
            </w:r>
            <w:r>
              <w:instrText xml:space="preserve"> PAGEREF _Toc24816 \h </w:instrText>
            </w:r>
            <w:r>
              <w:fldChar w:fldCharType="separate"/>
            </w:r>
            <w:r w:rsidR="00611C03">
              <w:rPr>
                <w:noProof/>
              </w:rPr>
              <w:t>4</w:t>
            </w:r>
            <w:r>
              <w:fldChar w:fldCharType="end"/>
            </w:r>
          </w:hyperlink>
        </w:p>
        <w:p w14:paraId="18BB4430" w14:textId="2A38A62B" w:rsidR="002E7487" w:rsidRDefault="00000000">
          <w:pPr>
            <w:pStyle w:val="WPSOffice2"/>
            <w:tabs>
              <w:tab w:val="right" w:leader="dot" w:pos="8305"/>
            </w:tabs>
            <w:ind w:left="420"/>
          </w:pPr>
          <w:hyperlink w:anchor="_Toc26247" w:history="1">
            <w:r>
              <w:rPr>
                <w:rFonts w:ascii="宋体" w:eastAsia="宋体" w:hAnsi="宋体" w:cs="宋体" w:hint="eastAsia"/>
                <w:szCs w:val="28"/>
              </w:rPr>
              <w:t>2.1 缺失值处理</w:t>
            </w:r>
            <w:r>
              <w:tab/>
            </w:r>
            <w:r>
              <w:fldChar w:fldCharType="begin"/>
            </w:r>
            <w:r>
              <w:instrText xml:space="preserve"> PAGEREF _Toc26247 \h </w:instrText>
            </w:r>
            <w:r>
              <w:fldChar w:fldCharType="separate"/>
            </w:r>
            <w:r w:rsidR="00611C03">
              <w:rPr>
                <w:noProof/>
              </w:rPr>
              <w:t>4</w:t>
            </w:r>
            <w:r>
              <w:fldChar w:fldCharType="end"/>
            </w:r>
          </w:hyperlink>
        </w:p>
        <w:p w14:paraId="63339E9B" w14:textId="216D93FD" w:rsidR="002E7487" w:rsidRDefault="00000000">
          <w:pPr>
            <w:pStyle w:val="WPSOffice3"/>
            <w:tabs>
              <w:tab w:val="right" w:leader="dot" w:pos="8305"/>
            </w:tabs>
            <w:ind w:left="840"/>
          </w:pPr>
          <w:hyperlink w:anchor="_Toc16689" w:history="1">
            <w:r>
              <w:rPr>
                <w:rFonts w:ascii="宋体" w:eastAsia="宋体" w:hAnsi="宋体" w:cs="宋体" w:hint="eastAsia"/>
                <w:szCs w:val="24"/>
              </w:rPr>
              <w:t>2.1.1 缺失情况说明</w:t>
            </w:r>
            <w:r>
              <w:tab/>
            </w:r>
            <w:r>
              <w:fldChar w:fldCharType="begin"/>
            </w:r>
            <w:r>
              <w:instrText xml:space="preserve"> PAGEREF _Toc16689 \h </w:instrText>
            </w:r>
            <w:r>
              <w:fldChar w:fldCharType="separate"/>
            </w:r>
            <w:r w:rsidR="00611C03">
              <w:rPr>
                <w:noProof/>
              </w:rPr>
              <w:t>4</w:t>
            </w:r>
            <w:r>
              <w:fldChar w:fldCharType="end"/>
            </w:r>
          </w:hyperlink>
        </w:p>
        <w:p w14:paraId="4E5890DA" w14:textId="55612D56" w:rsidR="002E7487" w:rsidRDefault="00000000">
          <w:pPr>
            <w:pStyle w:val="WPSOffice3"/>
            <w:tabs>
              <w:tab w:val="right" w:leader="dot" w:pos="8305"/>
            </w:tabs>
            <w:ind w:left="840"/>
          </w:pPr>
          <w:hyperlink w:anchor="_Toc4630" w:history="1">
            <w:r>
              <w:rPr>
                <w:rFonts w:ascii="宋体" w:eastAsia="宋体" w:hAnsi="宋体" w:cs="宋体" w:hint="eastAsia"/>
                <w:szCs w:val="24"/>
              </w:rPr>
              <w:t>2.1.2 缺失数据处理过程</w:t>
            </w:r>
            <w:r>
              <w:tab/>
            </w:r>
            <w:r>
              <w:fldChar w:fldCharType="begin"/>
            </w:r>
            <w:r>
              <w:instrText xml:space="preserve"> PAGEREF _Toc4630 \h </w:instrText>
            </w:r>
            <w:r>
              <w:fldChar w:fldCharType="separate"/>
            </w:r>
            <w:r w:rsidR="00611C03">
              <w:rPr>
                <w:noProof/>
              </w:rPr>
              <w:t>4</w:t>
            </w:r>
            <w:r>
              <w:fldChar w:fldCharType="end"/>
            </w:r>
          </w:hyperlink>
        </w:p>
        <w:p w14:paraId="36B9CE4B" w14:textId="230AD220" w:rsidR="002E7487" w:rsidRDefault="00000000">
          <w:pPr>
            <w:pStyle w:val="WPSOffice1"/>
            <w:tabs>
              <w:tab w:val="right" w:leader="dot" w:pos="8305"/>
            </w:tabs>
          </w:pPr>
          <w:hyperlink w:anchor="_Toc21293" w:history="1">
            <w:r>
              <w:rPr>
                <w:rFonts w:ascii="宋体" w:eastAsia="宋体" w:hAnsi="宋体" w:cs="宋体" w:hint="eastAsia"/>
                <w:szCs w:val="28"/>
              </w:rPr>
              <w:t>三、任务一：财务数据处理</w:t>
            </w:r>
            <w:r>
              <w:tab/>
            </w:r>
            <w:r>
              <w:fldChar w:fldCharType="begin"/>
            </w:r>
            <w:r>
              <w:instrText xml:space="preserve"> PAGEREF _Toc21293 \h </w:instrText>
            </w:r>
            <w:r>
              <w:fldChar w:fldCharType="separate"/>
            </w:r>
            <w:r w:rsidR="00611C03">
              <w:rPr>
                <w:noProof/>
              </w:rPr>
              <w:t>6</w:t>
            </w:r>
            <w:r>
              <w:fldChar w:fldCharType="end"/>
            </w:r>
          </w:hyperlink>
        </w:p>
        <w:p w14:paraId="112BD795" w14:textId="3C3B492A" w:rsidR="002E7487" w:rsidRDefault="00000000">
          <w:pPr>
            <w:pStyle w:val="WPSOffice2"/>
            <w:tabs>
              <w:tab w:val="right" w:leader="dot" w:pos="8305"/>
            </w:tabs>
            <w:ind w:left="420"/>
          </w:pPr>
          <w:hyperlink w:anchor="_Toc12611" w:history="1">
            <w:r>
              <w:rPr>
                <w:rFonts w:ascii="宋体" w:eastAsia="宋体" w:hAnsi="宋体" w:cs="宋体" w:hint="eastAsia"/>
                <w:szCs w:val="28"/>
              </w:rPr>
              <w:t>任务 1.1</w:t>
            </w:r>
            <w:r>
              <w:tab/>
            </w:r>
            <w:r>
              <w:fldChar w:fldCharType="begin"/>
            </w:r>
            <w:r>
              <w:instrText xml:space="preserve"> PAGEREF _Toc12611 \h </w:instrText>
            </w:r>
            <w:r>
              <w:fldChar w:fldCharType="separate"/>
            </w:r>
            <w:r w:rsidR="00611C03">
              <w:rPr>
                <w:noProof/>
              </w:rPr>
              <w:t>6</w:t>
            </w:r>
            <w:r>
              <w:fldChar w:fldCharType="end"/>
            </w:r>
          </w:hyperlink>
        </w:p>
        <w:p w14:paraId="59FA3BC7" w14:textId="4D05E8FF" w:rsidR="002E7487" w:rsidRDefault="00000000">
          <w:pPr>
            <w:pStyle w:val="WPSOffice2"/>
            <w:tabs>
              <w:tab w:val="right" w:leader="dot" w:pos="8305"/>
            </w:tabs>
            <w:ind w:left="420"/>
          </w:pPr>
          <w:hyperlink w:anchor="_Toc15588" w:history="1">
            <w:r>
              <w:rPr>
                <w:rFonts w:ascii="宋体" w:eastAsia="宋体" w:hAnsi="宋体" w:cs="宋体" w:hint="eastAsia"/>
                <w:szCs w:val="24"/>
              </w:rPr>
              <w:t>任务 1.2</w:t>
            </w:r>
            <w:r>
              <w:tab/>
            </w:r>
            <w:r>
              <w:fldChar w:fldCharType="begin"/>
            </w:r>
            <w:r>
              <w:instrText xml:space="preserve"> PAGEREF _Toc15588 \h </w:instrText>
            </w:r>
            <w:r>
              <w:fldChar w:fldCharType="separate"/>
            </w:r>
            <w:r w:rsidR="00611C03">
              <w:rPr>
                <w:noProof/>
              </w:rPr>
              <w:t>8</w:t>
            </w:r>
            <w:r>
              <w:fldChar w:fldCharType="end"/>
            </w:r>
          </w:hyperlink>
        </w:p>
        <w:p w14:paraId="6FD43A86" w14:textId="01A33337" w:rsidR="002E7487" w:rsidRDefault="00000000">
          <w:pPr>
            <w:pStyle w:val="WPSOffice2"/>
            <w:tabs>
              <w:tab w:val="right" w:leader="dot" w:pos="8305"/>
            </w:tabs>
            <w:ind w:left="420"/>
          </w:pPr>
          <w:hyperlink w:anchor="_Toc19078" w:history="1">
            <w:r>
              <w:rPr>
                <w:rFonts w:ascii="宋体" w:eastAsia="宋体" w:hAnsi="宋体" w:cs="宋体" w:hint="eastAsia"/>
                <w:szCs w:val="24"/>
              </w:rPr>
              <w:t>任务 1.3</w:t>
            </w:r>
            <w:r>
              <w:tab/>
            </w:r>
            <w:r>
              <w:fldChar w:fldCharType="begin"/>
            </w:r>
            <w:r>
              <w:instrText xml:space="preserve"> PAGEREF _Toc19078 \h </w:instrText>
            </w:r>
            <w:r>
              <w:fldChar w:fldCharType="separate"/>
            </w:r>
            <w:r w:rsidR="00611C03">
              <w:rPr>
                <w:noProof/>
              </w:rPr>
              <w:t>10</w:t>
            </w:r>
            <w:r>
              <w:fldChar w:fldCharType="end"/>
            </w:r>
          </w:hyperlink>
        </w:p>
        <w:p w14:paraId="3BD622D6" w14:textId="62B6D63E" w:rsidR="002E7487" w:rsidRDefault="00000000">
          <w:pPr>
            <w:pStyle w:val="WPSOffice2"/>
            <w:tabs>
              <w:tab w:val="right" w:leader="dot" w:pos="8305"/>
            </w:tabs>
            <w:ind w:left="420"/>
          </w:pPr>
          <w:hyperlink w:anchor="_Toc27002" w:history="1">
            <w:r>
              <w:rPr>
                <w:rFonts w:ascii="宋体" w:eastAsia="宋体" w:hAnsi="宋体" w:cs="宋体" w:hint="eastAsia"/>
                <w:szCs w:val="24"/>
              </w:rPr>
              <w:t>任务 1.4</w:t>
            </w:r>
            <w:r>
              <w:tab/>
            </w:r>
            <w:r>
              <w:fldChar w:fldCharType="begin"/>
            </w:r>
            <w:r>
              <w:instrText xml:space="preserve"> PAGEREF _Toc27002 \h </w:instrText>
            </w:r>
            <w:r>
              <w:fldChar w:fldCharType="separate"/>
            </w:r>
            <w:r w:rsidR="00611C03">
              <w:rPr>
                <w:noProof/>
              </w:rPr>
              <w:t>12</w:t>
            </w:r>
            <w:r>
              <w:fldChar w:fldCharType="end"/>
            </w:r>
          </w:hyperlink>
        </w:p>
        <w:p w14:paraId="210344D6" w14:textId="638855C4" w:rsidR="002E7487" w:rsidRDefault="00000000">
          <w:pPr>
            <w:pStyle w:val="WPSOffice2"/>
            <w:tabs>
              <w:tab w:val="right" w:leader="dot" w:pos="8305"/>
            </w:tabs>
            <w:ind w:left="420"/>
          </w:pPr>
          <w:hyperlink w:anchor="_Toc26820" w:history="1">
            <w:r>
              <w:rPr>
                <w:rFonts w:ascii="宋体" w:eastAsia="宋体" w:hAnsi="宋体" w:cs="宋体" w:hint="eastAsia"/>
                <w:szCs w:val="24"/>
              </w:rPr>
              <w:t>任务 1.5</w:t>
            </w:r>
            <w:r>
              <w:tab/>
            </w:r>
            <w:r>
              <w:fldChar w:fldCharType="begin"/>
            </w:r>
            <w:r>
              <w:instrText xml:space="preserve"> PAGEREF _Toc26820 \h </w:instrText>
            </w:r>
            <w:r>
              <w:fldChar w:fldCharType="separate"/>
            </w:r>
            <w:r w:rsidR="00611C03">
              <w:rPr>
                <w:noProof/>
              </w:rPr>
              <w:t>14</w:t>
            </w:r>
            <w:r>
              <w:fldChar w:fldCharType="end"/>
            </w:r>
          </w:hyperlink>
        </w:p>
        <w:p w14:paraId="15747819" w14:textId="77281856" w:rsidR="002E7487" w:rsidRDefault="00000000">
          <w:pPr>
            <w:pStyle w:val="WPSOffice2"/>
            <w:tabs>
              <w:tab w:val="right" w:leader="dot" w:pos="8305"/>
            </w:tabs>
            <w:ind w:left="420"/>
          </w:pPr>
          <w:hyperlink w:anchor="_Toc31592" w:history="1">
            <w:r>
              <w:rPr>
                <w:rFonts w:ascii="宋体" w:eastAsia="宋体" w:hAnsi="宋体" w:cs="宋体" w:hint="eastAsia"/>
                <w:szCs w:val="24"/>
              </w:rPr>
              <w:t>任务 1.6</w:t>
            </w:r>
            <w:r>
              <w:tab/>
            </w:r>
            <w:r>
              <w:fldChar w:fldCharType="begin"/>
            </w:r>
            <w:r>
              <w:instrText xml:space="preserve"> PAGEREF _Toc31592 \h </w:instrText>
            </w:r>
            <w:r>
              <w:fldChar w:fldCharType="separate"/>
            </w:r>
            <w:r w:rsidR="00611C03">
              <w:rPr>
                <w:noProof/>
              </w:rPr>
              <w:t>15</w:t>
            </w:r>
            <w:r>
              <w:fldChar w:fldCharType="end"/>
            </w:r>
          </w:hyperlink>
        </w:p>
        <w:p w14:paraId="30300CF5" w14:textId="59145F72" w:rsidR="002E7487" w:rsidRDefault="00000000">
          <w:pPr>
            <w:pStyle w:val="WPSOffice1"/>
            <w:tabs>
              <w:tab w:val="right" w:leader="dot" w:pos="8305"/>
            </w:tabs>
          </w:pPr>
          <w:hyperlink w:anchor="_Toc25381" w:history="1">
            <w:r>
              <w:rPr>
                <w:rFonts w:ascii="宋体" w:eastAsia="宋体" w:hAnsi="宋体" w:cs="宋体" w:hint="eastAsia"/>
                <w:szCs w:val="28"/>
              </w:rPr>
              <w:t>四、任务二：财务数据指标分析及可视化</w:t>
            </w:r>
            <w:r>
              <w:tab/>
            </w:r>
            <w:r>
              <w:fldChar w:fldCharType="begin"/>
            </w:r>
            <w:r>
              <w:instrText xml:space="preserve"> PAGEREF _Toc25381 \h </w:instrText>
            </w:r>
            <w:r>
              <w:fldChar w:fldCharType="separate"/>
            </w:r>
            <w:r w:rsidR="00611C03">
              <w:rPr>
                <w:noProof/>
              </w:rPr>
              <w:t>17</w:t>
            </w:r>
            <w:r>
              <w:fldChar w:fldCharType="end"/>
            </w:r>
          </w:hyperlink>
        </w:p>
        <w:p w14:paraId="3E6DDD7C" w14:textId="44CDFF8D" w:rsidR="002E7487" w:rsidRDefault="00000000">
          <w:pPr>
            <w:pStyle w:val="WPSOffice2"/>
            <w:tabs>
              <w:tab w:val="right" w:leader="dot" w:pos="8305"/>
            </w:tabs>
            <w:ind w:left="420"/>
          </w:pPr>
          <w:hyperlink w:anchor="_Toc6500" w:history="1">
            <w:r>
              <w:rPr>
                <w:rFonts w:ascii="宋体" w:eastAsia="宋体" w:hAnsi="宋体" w:cs="宋体" w:hint="eastAsia"/>
                <w:szCs w:val="28"/>
              </w:rPr>
              <w:t>任务 2.1 根据文件绘制“行业营业利润对比分析”图</w:t>
            </w:r>
            <w:r>
              <w:tab/>
            </w:r>
            <w:r>
              <w:fldChar w:fldCharType="begin"/>
            </w:r>
            <w:r>
              <w:instrText xml:space="preserve"> PAGEREF _Toc6500 \h </w:instrText>
            </w:r>
            <w:r>
              <w:fldChar w:fldCharType="separate"/>
            </w:r>
            <w:r w:rsidR="00611C03">
              <w:rPr>
                <w:noProof/>
              </w:rPr>
              <w:t>17</w:t>
            </w:r>
            <w:r>
              <w:fldChar w:fldCharType="end"/>
            </w:r>
          </w:hyperlink>
        </w:p>
        <w:p w14:paraId="17D6A6A8" w14:textId="5B707717" w:rsidR="002E7487" w:rsidRDefault="00000000">
          <w:pPr>
            <w:pStyle w:val="WPSOffice2"/>
            <w:tabs>
              <w:tab w:val="right" w:leader="dot" w:pos="8305"/>
            </w:tabs>
            <w:ind w:left="420"/>
          </w:pPr>
          <w:hyperlink w:anchor="_Toc2290" w:history="1">
            <w:r>
              <w:rPr>
                <w:rFonts w:ascii="宋体" w:eastAsia="宋体" w:hAnsi="宋体" w:cs="宋体" w:hint="eastAsia"/>
                <w:szCs w:val="24"/>
              </w:rPr>
              <w:t>2.1.1实现思路</w:t>
            </w:r>
            <w:r>
              <w:tab/>
            </w:r>
            <w:r>
              <w:fldChar w:fldCharType="begin"/>
            </w:r>
            <w:r>
              <w:instrText xml:space="preserve"> PAGEREF _Toc2290 \h </w:instrText>
            </w:r>
            <w:r>
              <w:fldChar w:fldCharType="separate"/>
            </w:r>
            <w:r w:rsidR="00611C03">
              <w:rPr>
                <w:noProof/>
              </w:rPr>
              <w:t>17</w:t>
            </w:r>
            <w:r>
              <w:fldChar w:fldCharType="end"/>
            </w:r>
          </w:hyperlink>
        </w:p>
        <w:p w14:paraId="20C42EE2" w14:textId="78EBC9C3" w:rsidR="002E7487" w:rsidRDefault="00000000">
          <w:pPr>
            <w:pStyle w:val="WPSOffice2"/>
            <w:tabs>
              <w:tab w:val="right" w:leader="dot" w:pos="8305"/>
            </w:tabs>
            <w:ind w:left="420"/>
          </w:pPr>
          <w:hyperlink w:anchor="_Toc13144" w:history="1">
            <w:r>
              <w:rPr>
                <w:rFonts w:ascii="宋体" w:eastAsia="宋体" w:hAnsi="宋体" w:cs="宋体" w:hint="eastAsia"/>
                <w:szCs w:val="24"/>
              </w:rPr>
              <w:t>2.1.2代码运行及结果</w:t>
            </w:r>
            <w:r>
              <w:tab/>
            </w:r>
            <w:r>
              <w:fldChar w:fldCharType="begin"/>
            </w:r>
            <w:r>
              <w:instrText xml:space="preserve"> PAGEREF _Toc13144 \h </w:instrText>
            </w:r>
            <w:r>
              <w:fldChar w:fldCharType="separate"/>
            </w:r>
            <w:r w:rsidR="00611C03">
              <w:rPr>
                <w:noProof/>
              </w:rPr>
              <w:t>18</w:t>
            </w:r>
            <w:r>
              <w:fldChar w:fldCharType="end"/>
            </w:r>
          </w:hyperlink>
        </w:p>
        <w:p w14:paraId="21476241" w14:textId="38474A6B" w:rsidR="002E7487" w:rsidRDefault="00000000">
          <w:pPr>
            <w:pStyle w:val="WPSOffice3"/>
            <w:tabs>
              <w:tab w:val="right" w:leader="dot" w:pos="8305"/>
            </w:tabs>
            <w:ind w:left="840"/>
          </w:pPr>
          <w:hyperlink w:anchor="_Toc31019" w:history="1">
            <w:r>
              <w:rPr>
                <w:rFonts w:ascii="宋体" w:eastAsia="宋体" w:hAnsi="宋体" w:cs="宋体" w:hint="eastAsia"/>
                <w:szCs w:val="24"/>
              </w:rPr>
              <w:t>柱状图</w:t>
            </w:r>
            <w:r>
              <w:tab/>
            </w:r>
            <w:r>
              <w:fldChar w:fldCharType="begin"/>
            </w:r>
            <w:r>
              <w:instrText xml:space="preserve"> PAGEREF _Toc31019 \h </w:instrText>
            </w:r>
            <w:r>
              <w:fldChar w:fldCharType="separate"/>
            </w:r>
            <w:r w:rsidR="00611C03">
              <w:rPr>
                <w:noProof/>
              </w:rPr>
              <w:t>18</w:t>
            </w:r>
            <w:r>
              <w:fldChar w:fldCharType="end"/>
            </w:r>
          </w:hyperlink>
        </w:p>
        <w:p w14:paraId="4A911C66" w14:textId="440FBFD6" w:rsidR="002E7487" w:rsidRDefault="00000000">
          <w:pPr>
            <w:pStyle w:val="WPSOffice2"/>
            <w:tabs>
              <w:tab w:val="right" w:leader="dot" w:pos="8305"/>
            </w:tabs>
            <w:ind w:left="420"/>
          </w:pPr>
          <w:hyperlink w:anchor="_Toc2065" w:history="1">
            <w:r>
              <w:rPr>
                <w:rFonts w:ascii="宋体" w:eastAsia="宋体" w:hAnsi="宋体" w:cs="宋体" w:hint="eastAsia"/>
                <w:szCs w:val="24"/>
              </w:rPr>
              <w:t>2.1.3结果分析</w:t>
            </w:r>
            <w:r>
              <w:tab/>
            </w:r>
            <w:r>
              <w:fldChar w:fldCharType="begin"/>
            </w:r>
            <w:r>
              <w:instrText xml:space="preserve"> PAGEREF _Toc2065 \h </w:instrText>
            </w:r>
            <w:r>
              <w:fldChar w:fldCharType="separate"/>
            </w:r>
            <w:r w:rsidR="00611C03">
              <w:rPr>
                <w:noProof/>
              </w:rPr>
              <w:t>23</w:t>
            </w:r>
            <w:r>
              <w:fldChar w:fldCharType="end"/>
            </w:r>
          </w:hyperlink>
        </w:p>
        <w:p w14:paraId="3BFB4527" w14:textId="34A2B3BA" w:rsidR="002E7487" w:rsidRDefault="00000000">
          <w:pPr>
            <w:pStyle w:val="WPSOffice3"/>
            <w:tabs>
              <w:tab w:val="right" w:leader="dot" w:pos="8305"/>
            </w:tabs>
            <w:ind w:left="840"/>
          </w:pPr>
          <w:hyperlink w:anchor="_Toc27628" w:history="1">
            <w:r>
              <w:rPr>
                <w:rFonts w:ascii="宋体" w:eastAsia="宋体" w:hAnsi="宋体" w:cs="宋体" w:hint="eastAsia"/>
                <w:szCs w:val="28"/>
              </w:rPr>
              <w:t>任务 2.2 根据文件绘制该行业大类相关的“行业企业营收分析”图</w:t>
            </w:r>
            <w:r>
              <w:tab/>
            </w:r>
            <w:r>
              <w:fldChar w:fldCharType="begin"/>
            </w:r>
            <w:r>
              <w:instrText xml:space="preserve"> PAGEREF _Toc27628 \h </w:instrText>
            </w:r>
            <w:r>
              <w:fldChar w:fldCharType="separate"/>
            </w:r>
            <w:r w:rsidR="00611C03">
              <w:rPr>
                <w:noProof/>
              </w:rPr>
              <w:t>25</w:t>
            </w:r>
            <w:r>
              <w:fldChar w:fldCharType="end"/>
            </w:r>
          </w:hyperlink>
        </w:p>
        <w:p w14:paraId="3198C9AD" w14:textId="02773701" w:rsidR="002E7487" w:rsidRDefault="00000000">
          <w:pPr>
            <w:pStyle w:val="WPSOffice2"/>
            <w:tabs>
              <w:tab w:val="right" w:leader="dot" w:pos="8305"/>
            </w:tabs>
            <w:ind w:left="420"/>
          </w:pPr>
          <w:hyperlink w:anchor="_Toc14754" w:history="1">
            <w:r>
              <w:rPr>
                <w:rFonts w:ascii="宋体" w:eastAsia="宋体" w:hAnsi="宋体" w:cs="宋体" w:hint="eastAsia"/>
                <w:szCs w:val="24"/>
              </w:rPr>
              <w:t>2.2.1实现思路</w:t>
            </w:r>
            <w:r>
              <w:tab/>
            </w:r>
            <w:r>
              <w:fldChar w:fldCharType="begin"/>
            </w:r>
            <w:r>
              <w:instrText xml:space="preserve"> PAGEREF _Toc14754 \h </w:instrText>
            </w:r>
            <w:r>
              <w:fldChar w:fldCharType="separate"/>
            </w:r>
            <w:r w:rsidR="00611C03">
              <w:rPr>
                <w:noProof/>
              </w:rPr>
              <w:t>25</w:t>
            </w:r>
            <w:r>
              <w:fldChar w:fldCharType="end"/>
            </w:r>
          </w:hyperlink>
        </w:p>
        <w:p w14:paraId="4D7DC9E3" w14:textId="510CC742" w:rsidR="002E7487" w:rsidRDefault="00000000">
          <w:pPr>
            <w:pStyle w:val="WPSOffice2"/>
            <w:tabs>
              <w:tab w:val="right" w:leader="dot" w:pos="8305"/>
            </w:tabs>
            <w:ind w:left="420"/>
          </w:pPr>
          <w:hyperlink w:anchor="_Toc9182" w:history="1">
            <w:r>
              <w:rPr>
                <w:rFonts w:ascii="宋体" w:eastAsia="宋体" w:hAnsi="宋体" w:cs="宋体" w:hint="eastAsia"/>
                <w:szCs w:val="24"/>
              </w:rPr>
              <w:t>2.2.2代码运行及结果</w:t>
            </w:r>
            <w:r>
              <w:tab/>
            </w:r>
            <w:r>
              <w:fldChar w:fldCharType="begin"/>
            </w:r>
            <w:r>
              <w:instrText xml:space="preserve"> PAGEREF _Toc9182 \h </w:instrText>
            </w:r>
            <w:r>
              <w:fldChar w:fldCharType="separate"/>
            </w:r>
            <w:r w:rsidR="00611C03">
              <w:rPr>
                <w:noProof/>
              </w:rPr>
              <w:t>26</w:t>
            </w:r>
            <w:r>
              <w:fldChar w:fldCharType="end"/>
            </w:r>
          </w:hyperlink>
        </w:p>
        <w:p w14:paraId="6DB6F3B6" w14:textId="5C001C26" w:rsidR="002E7487" w:rsidRDefault="00000000">
          <w:pPr>
            <w:pStyle w:val="WPSOffice2"/>
            <w:tabs>
              <w:tab w:val="right" w:leader="dot" w:pos="8305"/>
            </w:tabs>
            <w:ind w:left="420"/>
          </w:pPr>
          <w:hyperlink w:anchor="_Toc28034" w:history="1">
            <w:r>
              <w:rPr>
                <w:rFonts w:ascii="宋体" w:eastAsia="宋体" w:hAnsi="宋体" w:cs="宋体" w:hint="eastAsia"/>
                <w:szCs w:val="24"/>
              </w:rPr>
              <w:t>2.2.3结果分析</w:t>
            </w:r>
            <w:r>
              <w:tab/>
            </w:r>
            <w:r>
              <w:fldChar w:fldCharType="begin"/>
            </w:r>
            <w:r>
              <w:instrText xml:space="preserve"> PAGEREF _Toc28034 \h </w:instrText>
            </w:r>
            <w:r>
              <w:fldChar w:fldCharType="separate"/>
            </w:r>
            <w:r w:rsidR="00611C03">
              <w:rPr>
                <w:noProof/>
              </w:rPr>
              <w:t>37</w:t>
            </w:r>
            <w:r>
              <w:fldChar w:fldCharType="end"/>
            </w:r>
          </w:hyperlink>
        </w:p>
        <w:p w14:paraId="1EB07CB0" w14:textId="6A8A5578" w:rsidR="002E7487" w:rsidRDefault="00000000">
          <w:pPr>
            <w:pStyle w:val="WPSOffice3"/>
            <w:tabs>
              <w:tab w:val="right" w:leader="dot" w:pos="8305"/>
            </w:tabs>
            <w:ind w:left="840"/>
          </w:pPr>
          <w:hyperlink w:anchor="_Toc12354" w:history="1">
            <w:r>
              <w:rPr>
                <w:rFonts w:ascii="宋体" w:eastAsia="宋体" w:hAnsi="宋体" w:cs="宋体" w:hint="eastAsia"/>
                <w:szCs w:val="24"/>
              </w:rPr>
              <w:t>2019 年该行业各细 类利润率对比图</w:t>
            </w:r>
            <w:r>
              <w:tab/>
            </w:r>
            <w:r>
              <w:fldChar w:fldCharType="begin"/>
            </w:r>
            <w:r>
              <w:instrText xml:space="preserve"> PAGEREF _Toc12354 \h </w:instrText>
            </w:r>
            <w:r>
              <w:fldChar w:fldCharType="separate"/>
            </w:r>
            <w:r w:rsidR="00611C03">
              <w:rPr>
                <w:noProof/>
              </w:rPr>
              <w:t>37</w:t>
            </w:r>
            <w:r>
              <w:fldChar w:fldCharType="end"/>
            </w:r>
          </w:hyperlink>
        </w:p>
        <w:p w14:paraId="73AC313E" w14:textId="3C43C6E0" w:rsidR="002E7487" w:rsidRDefault="00000000">
          <w:pPr>
            <w:pStyle w:val="WPSOffice3"/>
            <w:tabs>
              <w:tab w:val="right" w:leader="dot" w:pos="8305"/>
            </w:tabs>
            <w:ind w:left="840"/>
          </w:pPr>
          <w:hyperlink w:anchor="_Toc7915" w:history="1">
            <w:r>
              <w:rPr>
                <w:rFonts w:ascii="宋体" w:eastAsia="宋体" w:hAnsi="宋体" w:cs="宋体" w:hint="eastAsia"/>
                <w:szCs w:val="24"/>
              </w:rPr>
              <w:t>1. 排名前 3 细类的利润率对比：</w:t>
            </w:r>
            <w:r>
              <w:tab/>
            </w:r>
            <w:r>
              <w:fldChar w:fldCharType="begin"/>
            </w:r>
            <w:r>
              <w:instrText xml:space="preserve"> PAGEREF _Toc7915 \h </w:instrText>
            </w:r>
            <w:r>
              <w:fldChar w:fldCharType="separate"/>
            </w:r>
            <w:r w:rsidR="00611C03">
              <w:rPr>
                <w:noProof/>
              </w:rPr>
              <w:t>37</w:t>
            </w:r>
            <w:r>
              <w:fldChar w:fldCharType="end"/>
            </w:r>
          </w:hyperlink>
        </w:p>
        <w:p w14:paraId="2FEA1867" w14:textId="71C87534" w:rsidR="002E7487" w:rsidRDefault="00000000">
          <w:pPr>
            <w:pStyle w:val="WPSOffice3"/>
            <w:tabs>
              <w:tab w:val="right" w:leader="dot" w:pos="8305"/>
            </w:tabs>
            <w:ind w:left="840"/>
          </w:pPr>
          <w:hyperlink w:anchor="_Toc11362" w:history="1">
            <w:r>
              <w:rPr>
                <w:rFonts w:ascii="宋体" w:eastAsia="宋体" w:hAnsi="宋体" w:cs="宋体" w:hint="eastAsia"/>
                <w:szCs w:val="24"/>
              </w:rPr>
              <w:t>2. 行业细类利润率差异：</w:t>
            </w:r>
            <w:r>
              <w:tab/>
            </w:r>
            <w:r>
              <w:fldChar w:fldCharType="begin"/>
            </w:r>
            <w:r>
              <w:instrText xml:space="preserve"> PAGEREF _Toc11362 \h </w:instrText>
            </w:r>
            <w:r>
              <w:fldChar w:fldCharType="separate"/>
            </w:r>
            <w:r w:rsidR="00611C03">
              <w:rPr>
                <w:noProof/>
              </w:rPr>
              <w:t>37</w:t>
            </w:r>
            <w:r>
              <w:fldChar w:fldCharType="end"/>
            </w:r>
          </w:hyperlink>
        </w:p>
        <w:p w14:paraId="42B6EB14" w14:textId="2603D7CC" w:rsidR="002E7487" w:rsidRDefault="00000000">
          <w:pPr>
            <w:pStyle w:val="WPSOffice3"/>
            <w:tabs>
              <w:tab w:val="right" w:leader="dot" w:pos="8305"/>
            </w:tabs>
            <w:ind w:left="840"/>
          </w:pPr>
          <w:hyperlink w:anchor="_Toc15637" w:history="1">
            <w:r>
              <w:rPr>
                <w:rFonts w:ascii="宋体" w:eastAsia="宋体" w:hAnsi="宋体" w:cs="宋体" w:hint="eastAsia"/>
                <w:szCs w:val="24"/>
              </w:rPr>
              <w:t>3. 决策参考：</w:t>
            </w:r>
            <w:r>
              <w:tab/>
            </w:r>
            <w:r>
              <w:fldChar w:fldCharType="begin"/>
            </w:r>
            <w:r>
              <w:instrText xml:space="preserve"> PAGEREF _Toc15637 \h </w:instrText>
            </w:r>
            <w:r>
              <w:fldChar w:fldCharType="separate"/>
            </w:r>
            <w:r w:rsidR="00611C03">
              <w:rPr>
                <w:noProof/>
              </w:rPr>
              <w:t>37</w:t>
            </w:r>
            <w:r>
              <w:fldChar w:fldCharType="end"/>
            </w:r>
          </w:hyperlink>
        </w:p>
        <w:p w14:paraId="7E6538ED" w14:textId="0116E6CB" w:rsidR="002E7487" w:rsidRDefault="00000000">
          <w:pPr>
            <w:pStyle w:val="WPSOffice3"/>
            <w:tabs>
              <w:tab w:val="right" w:leader="dot" w:pos="8305"/>
            </w:tabs>
            <w:ind w:left="840"/>
          </w:pPr>
          <w:hyperlink w:anchor="_Toc20325" w:history="1">
            <w:r>
              <w:rPr>
                <w:rFonts w:ascii="宋体" w:eastAsia="宋体" w:hAnsi="宋体" w:cs="宋体" w:hint="eastAsia"/>
                <w:szCs w:val="24"/>
              </w:rPr>
              <w:t>1. 行业利润率排名：</w:t>
            </w:r>
            <w:r>
              <w:tab/>
            </w:r>
            <w:r>
              <w:fldChar w:fldCharType="begin"/>
            </w:r>
            <w:r>
              <w:instrText xml:space="preserve"> PAGEREF _Toc20325 \h </w:instrText>
            </w:r>
            <w:r>
              <w:fldChar w:fldCharType="separate"/>
            </w:r>
            <w:r w:rsidR="00611C03">
              <w:rPr>
                <w:noProof/>
              </w:rPr>
              <w:t>37</w:t>
            </w:r>
            <w:r>
              <w:fldChar w:fldCharType="end"/>
            </w:r>
          </w:hyperlink>
        </w:p>
        <w:p w14:paraId="0C45D410" w14:textId="3CD1B900" w:rsidR="002E7487" w:rsidRDefault="00000000">
          <w:pPr>
            <w:pStyle w:val="WPSOffice3"/>
            <w:tabs>
              <w:tab w:val="right" w:leader="dot" w:pos="8305"/>
            </w:tabs>
            <w:ind w:left="840"/>
          </w:pPr>
          <w:hyperlink w:anchor="_Toc15407" w:history="1">
            <w:r>
              <w:rPr>
                <w:rFonts w:ascii="宋体" w:eastAsia="宋体" w:hAnsi="宋体" w:cs="宋体" w:hint="eastAsia"/>
                <w:szCs w:val="24"/>
              </w:rPr>
              <w:t>2. 企业利润率对比：</w:t>
            </w:r>
            <w:r>
              <w:tab/>
            </w:r>
            <w:r>
              <w:fldChar w:fldCharType="begin"/>
            </w:r>
            <w:r>
              <w:instrText xml:space="preserve"> PAGEREF _Toc15407 \h </w:instrText>
            </w:r>
            <w:r>
              <w:fldChar w:fldCharType="separate"/>
            </w:r>
            <w:r w:rsidR="00611C03">
              <w:rPr>
                <w:noProof/>
              </w:rPr>
              <w:t>38</w:t>
            </w:r>
            <w:r>
              <w:fldChar w:fldCharType="end"/>
            </w:r>
          </w:hyperlink>
        </w:p>
        <w:p w14:paraId="6DE515F1" w14:textId="75FF2C3F" w:rsidR="002E7487" w:rsidRDefault="00000000">
          <w:pPr>
            <w:pStyle w:val="WPSOffice3"/>
            <w:tabs>
              <w:tab w:val="right" w:leader="dot" w:pos="8305"/>
            </w:tabs>
            <w:ind w:left="840"/>
          </w:pPr>
          <w:hyperlink w:anchor="_Toc30675" w:history="1">
            <w:r>
              <w:rPr>
                <w:rFonts w:ascii="宋体" w:eastAsia="宋体" w:hAnsi="宋体" w:cs="宋体" w:hint="eastAsia"/>
                <w:szCs w:val="24"/>
              </w:rPr>
              <w:t>3. 企业标识：</w:t>
            </w:r>
            <w:r>
              <w:tab/>
            </w:r>
            <w:r>
              <w:fldChar w:fldCharType="begin"/>
            </w:r>
            <w:r>
              <w:instrText xml:space="preserve"> PAGEREF _Toc30675 \h </w:instrText>
            </w:r>
            <w:r>
              <w:fldChar w:fldCharType="separate"/>
            </w:r>
            <w:r w:rsidR="00611C03">
              <w:rPr>
                <w:noProof/>
              </w:rPr>
              <w:t>38</w:t>
            </w:r>
            <w:r>
              <w:fldChar w:fldCharType="end"/>
            </w:r>
          </w:hyperlink>
        </w:p>
        <w:p w14:paraId="0887BE3B" w14:textId="227CCC6B" w:rsidR="002E7487" w:rsidRDefault="00000000">
          <w:pPr>
            <w:pStyle w:val="WPSOffice3"/>
            <w:tabs>
              <w:tab w:val="right" w:leader="dot" w:pos="8305"/>
            </w:tabs>
            <w:ind w:left="840"/>
          </w:pPr>
          <w:hyperlink w:anchor="_Toc14158" w:history="1">
            <w:r>
              <w:rPr>
                <w:rFonts w:ascii="宋体" w:eastAsia="宋体" w:hAnsi="宋体" w:cs="宋体" w:hint="eastAsia"/>
                <w:szCs w:val="24"/>
              </w:rPr>
              <w:t>4. 决策参考：</w:t>
            </w:r>
            <w:r>
              <w:tab/>
            </w:r>
            <w:r>
              <w:fldChar w:fldCharType="begin"/>
            </w:r>
            <w:r>
              <w:instrText xml:space="preserve"> PAGEREF _Toc14158 \h </w:instrText>
            </w:r>
            <w:r>
              <w:fldChar w:fldCharType="separate"/>
            </w:r>
            <w:r w:rsidR="00611C03">
              <w:rPr>
                <w:noProof/>
              </w:rPr>
              <w:t>38</w:t>
            </w:r>
            <w:r>
              <w:fldChar w:fldCharType="end"/>
            </w:r>
          </w:hyperlink>
        </w:p>
        <w:p w14:paraId="5A99A4B0" w14:textId="277A0CEC" w:rsidR="002E7487" w:rsidRDefault="00000000">
          <w:pPr>
            <w:pStyle w:val="WPSOffice3"/>
            <w:tabs>
              <w:tab w:val="right" w:leader="dot" w:pos="8305"/>
            </w:tabs>
            <w:ind w:left="840"/>
          </w:pPr>
          <w:hyperlink w:anchor="_Toc30811" w:history="1">
            <w:r>
              <w:rPr>
                <w:rFonts w:ascii="宋体" w:eastAsia="宋体" w:hAnsi="宋体" w:cs="宋体" w:hint="eastAsia"/>
                <w:szCs w:val="24"/>
              </w:rPr>
              <w:t>1. 构成比例：</w:t>
            </w:r>
            <w:r>
              <w:tab/>
            </w:r>
            <w:r>
              <w:fldChar w:fldCharType="begin"/>
            </w:r>
            <w:r>
              <w:instrText xml:space="preserve"> PAGEREF _Toc30811 \h </w:instrText>
            </w:r>
            <w:r>
              <w:fldChar w:fldCharType="separate"/>
            </w:r>
            <w:r w:rsidR="00611C03">
              <w:rPr>
                <w:noProof/>
              </w:rPr>
              <w:t>38</w:t>
            </w:r>
            <w:r>
              <w:fldChar w:fldCharType="end"/>
            </w:r>
          </w:hyperlink>
        </w:p>
        <w:p w14:paraId="534FEA2C" w14:textId="2EF3BD6F" w:rsidR="002E7487" w:rsidRDefault="00000000">
          <w:pPr>
            <w:pStyle w:val="WPSOffice3"/>
            <w:tabs>
              <w:tab w:val="right" w:leader="dot" w:pos="8305"/>
            </w:tabs>
            <w:ind w:left="840"/>
          </w:pPr>
          <w:hyperlink w:anchor="_Toc29352" w:history="1">
            <w:r>
              <w:rPr>
                <w:rFonts w:ascii="宋体" w:eastAsia="宋体" w:hAnsi="宋体" w:cs="宋体" w:hint="eastAsia"/>
                <w:szCs w:val="24"/>
              </w:rPr>
              <w:t>2. 主要支出项目：</w:t>
            </w:r>
            <w:r>
              <w:tab/>
            </w:r>
            <w:r>
              <w:fldChar w:fldCharType="begin"/>
            </w:r>
            <w:r>
              <w:instrText xml:space="preserve"> PAGEREF _Toc29352 \h </w:instrText>
            </w:r>
            <w:r>
              <w:fldChar w:fldCharType="separate"/>
            </w:r>
            <w:r w:rsidR="00611C03">
              <w:rPr>
                <w:noProof/>
              </w:rPr>
              <w:t>38</w:t>
            </w:r>
            <w:r>
              <w:fldChar w:fldCharType="end"/>
            </w:r>
          </w:hyperlink>
        </w:p>
        <w:p w14:paraId="3BD78BF3" w14:textId="247ED772" w:rsidR="002E7487" w:rsidRDefault="00000000">
          <w:pPr>
            <w:pStyle w:val="WPSOffice3"/>
            <w:tabs>
              <w:tab w:val="right" w:leader="dot" w:pos="8305"/>
            </w:tabs>
            <w:ind w:left="840"/>
          </w:pPr>
          <w:hyperlink w:anchor="_Toc22417" w:history="1">
            <w:r>
              <w:rPr>
                <w:rFonts w:ascii="宋体" w:eastAsia="宋体" w:hAnsi="宋体" w:cs="宋体" w:hint="eastAsia"/>
                <w:szCs w:val="24"/>
              </w:rPr>
              <w:t>3. 财务稳健性：</w:t>
            </w:r>
            <w:r>
              <w:tab/>
            </w:r>
            <w:r>
              <w:fldChar w:fldCharType="begin"/>
            </w:r>
            <w:r>
              <w:instrText xml:space="preserve"> PAGEREF _Toc22417 \h </w:instrText>
            </w:r>
            <w:r>
              <w:fldChar w:fldCharType="separate"/>
            </w:r>
            <w:r w:rsidR="00611C03">
              <w:rPr>
                <w:noProof/>
              </w:rPr>
              <w:t>38</w:t>
            </w:r>
            <w:r>
              <w:fldChar w:fldCharType="end"/>
            </w:r>
          </w:hyperlink>
        </w:p>
        <w:p w14:paraId="5720CDAE" w14:textId="18B73456" w:rsidR="002E7487" w:rsidRDefault="00000000">
          <w:pPr>
            <w:pStyle w:val="WPSOffice3"/>
            <w:tabs>
              <w:tab w:val="right" w:leader="dot" w:pos="8305"/>
            </w:tabs>
            <w:ind w:left="840"/>
          </w:pPr>
          <w:hyperlink w:anchor="_Toc18646" w:history="1">
            <w:r>
              <w:rPr>
                <w:rFonts w:ascii="宋体" w:eastAsia="宋体" w:hAnsi="宋体" w:cs="宋体" w:hint="eastAsia"/>
                <w:szCs w:val="24"/>
              </w:rPr>
              <w:t>4. 决策参考：</w:t>
            </w:r>
            <w:r>
              <w:tab/>
            </w:r>
            <w:r>
              <w:fldChar w:fldCharType="begin"/>
            </w:r>
            <w:r>
              <w:instrText xml:space="preserve"> PAGEREF _Toc18646 \h </w:instrText>
            </w:r>
            <w:r>
              <w:fldChar w:fldCharType="separate"/>
            </w:r>
            <w:r w:rsidR="00611C03">
              <w:rPr>
                <w:noProof/>
              </w:rPr>
              <w:t>38</w:t>
            </w:r>
            <w:r>
              <w:fldChar w:fldCharType="end"/>
            </w:r>
          </w:hyperlink>
        </w:p>
        <w:p w14:paraId="207F7556" w14:textId="35864FEC" w:rsidR="002E7487" w:rsidRDefault="00000000">
          <w:pPr>
            <w:pStyle w:val="WPSOffice3"/>
            <w:tabs>
              <w:tab w:val="right" w:leader="dot" w:pos="8305"/>
            </w:tabs>
            <w:ind w:left="840"/>
          </w:pPr>
          <w:hyperlink w:anchor="_Toc695" w:history="1">
            <w:r>
              <w:rPr>
                <w:rFonts w:ascii="宋体" w:eastAsia="宋体" w:hAnsi="宋体" w:cs="宋体" w:hint="eastAsia"/>
                <w:szCs w:val="24"/>
              </w:rPr>
              <w:t>1. 营业总成本和营业总收入柱状图:</w:t>
            </w:r>
            <w:r>
              <w:tab/>
            </w:r>
            <w:r>
              <w:fldChar w:fldCharType="begin"/>
            </w:r>
            <w:r>
              <w:instrText xml:space="preserve"> PAGEREF _Toc695 \h </w:instrText>
            </w:r>
            <w:r>
              <w:fldChar w:fldCharType="separate"/>
            </w:r>
            <w:r w:rsidR="00611C03">
              <w:rPr>
                <w:noProof/>
              </w:rPr>
              <w:t>39</w:t>
            </w:r>
            <w:r>
              <w:fldChar w:fldCharType="end"/>
            </w:r>
          </w:hyperlink>
        </w:p>
        <w:p w14:paraId="54C53803" w14:textId="40C65B89" w:rsidR="002E7487" w:rsidRDefault="00000000">
          <w:pPr>
            <w:pStyle w:val="WPSOffice3"/>
            <w:tabs>
              <w:tab w:val="right" w:leader="dot" w:pos="8305"/>
            </w:tabs>
            <w:ind w:left="840"/>
          </w:pPr>
          <w:hyperlink w:anchor="_Toc8946" w:history="1">
            <w:r>
              <w:rPr>
                <w:rFonts w:ascii="宋体" w:eastAsia="宋体" w:hAnsi="宋体" w:cs="宋体" w:hint="eastAsia"/>
                <w:szCs w:val="24"/>
              </w:rPr>
              <w:t>2. 利润率和资产负债率的数据输出:</w:t>
            </w:r>
            <w:r>
              <w:tab/>
            </w:r>
            <w:r>
              <w:fldChar w:fldCharType="begin"/>
            </w:r>
            <w:r>
              <w:instrText xml:space="preserve"> PAGEREF _Toc8946 \h </w:instrText>
            </w:r>
            <w:r>
              <w:fldChar w:fldCharType="separate"/>
            </w:r>
            <w:r w:rsidR="00611C03">
              <w:rPr>
                <w:noProof/>
              </w:rPr>
              <w:t>39</w:t>
            </w:r>
            <w:r>
              <w:fldChar w:fldCharType="end"/>
            </w:r>
          </w:hyperlink>
        </w:p>
        <w:p w14:paraId="2D02A7C7" w14:textId="1C51E573" w:rsidR="002E7487" w:rsidRDefault="00000000">
          <w:pPr>
            <w:pStyle w:val="WPSOffice2"/>
            <w:tabs>
              <w:tab w:val="right" w:leader="dot" w:pos="8305"/>
            </w:tabs>
            <w:ind w:left="420"/>
          </w:pPr>
          <w:hyperlink w:anchor="_Toc13275" w:history="1">
            <w:r>
              <w:rPr>
                <w:rFonts w:ascii="宋体" w:eastAsia="宋体" w:hAnsi="宋体" w:cs="宋体" w:hint="eastAsia"/>
                <w:szCs w:val="28"/>
              </w:rPr>
              <w:t>任务 2.3 绘制“行业与企业营业数据分析”的可视化大屏</w:t>
            </w:r>
            <w:r>
              <w:tab/>
            </w:r>
            <w:r>
              <w:fldChar w:fldCharType="begin"/>
            </w:r>
            <w:r>
              <w:instrText xml:space="preserve"> PAGEREF _Toc13275 \h </w:instrText>
            </w:r>
            <w:r>
              <w:fldChar w:fldCharType="separate"/>
            </w:r>
            <w:r w:rsidR="00611C03">
              <w:rPr>
                <w:noProof/>
              </w:rPr>
              <w:t>39</w:t>
            </w:r>
            <w:r>
              <w:fldChar w:fldCharType="end"/>
            </w:r>
          </w:hyperlink>
        </w:p>
        <w:p w14:paraId="59EB4B38" w14:textId="770FC9C7" w:rsidR="002E7487" w:rsidRDefault="00000000">
          <w:pPr>
            <w:pStyle w:val="WPSOffice2"/>
            <w:tabs>
              <w:tab w:val="right" w:leader="dot" w:pos="8305"/>
            </w:tabs>
            <w:ind w:left="420"/>
          </w:pPr>
          <w:hyperlink w:anchor="_Toc23236" w:history="1">
            <w:r>
              <w:rPr>
                <w:rFonts w:ascii="宋体" w:eastAsia="宋体" w:hAnsi="宋体" w:cs="宋体" w:hint="eastAsia"/>
                <w:szCs w:val="24"/>
              </w:rPr>
              <w:t>2.3.1实现思路</w:t>
            </w:r>
            <w:r>
              <w:tab/>
            </w:r>
            <w:r>
              <w:fldChar w:fldCharType="begin"/>
            </w:r>
            <w:r>
              <w:instrText xml:space="preserve"> PAGEREF _Toc23236 \h </w:instrText>
            </w:r>
            <w:r>
              <w:fldChar w:fldCharType="separate"/>
            </w:r>
            <w:r w:rsidR="00611C03">
              <w:rPr>
                <w:noProof/>
              </w:rPr>
              <w:t>39</w:t>
            </w:r>
            <w:r>
              <w:fldChar w:fldCharType="end"/>
            </w:r>
          </w:hyperlink>
        </w:p>
        <w:p w14:paraId="32B17996" w14:textId="6DB27FBF" w:rsidR="002E7487" w:rsidRDefault="00000000">
          <w:pPr>
            <w:pStyle w:val="WPSOffice2"/>
            <w:tabs>
              <w:tab w:val="right" w:leader="dot" w:pos="8305"/>
            </w:tabs>
            <w:ind w:left="420"/>
          </w:pPr>
          <w:hyperlink w:anchor="_Toc3529" w:history="1">
            <w:r>
              <w:rPr>
                <w:rFonts w:ascii="宋体" w:eastAsia="宋体" w:hAnsi="宋体" w:cs="宋体" w:hint="eastAsia"/>
                <w:szCs w:val="24"/>
              </w:rPr>
              <w:t>2.3.2代码运行及结果</w:t>
            </w:r>
            <w:r>
              <w:tab/>
            </w:r>
            <w:r>
              <w:fldChar w:fldCharType="begin"/>
            </w:r>
            <w:r>
              <w:instrText xml:space="preserve"> PAGEREF _Toc3529 \h </w:instrText>
            </w:r>
            <w:r>
              <w:fldChar w:fldCharType="separate"/>
            </w:r>
            <w:r w:rsidR="00611C03">
              <w:rPr>
                <w:noProof/>
              </w:rPr>
              <w:t>39</w:t>
            </w:r>
            <w:r>
              <w:fldChar w:fldCharType="end"/>
            </w:r>
          </w:hyperlink>
        </w:p>
        <w:p w14:paraId="5D924BF4" w14:textId="4C21C217" w:rsidR="002E7487" w:rsidRDefault="00000000">
          <w:pPr>
            <w:pStyle w:val="WPSOffice2"/>
            <w:tabs>
              <w:tab w:val="right" w:leader="dot" w:pos="8305"/>
            </w:tabs>
            <w:ind w:left="420"/>
          </w:pPr>
          <w:hyperlink w:anchor="_Toc8044" w:history="1">
            <w:r>
              <w:rPr>
                <w:rFonts w:ascii="宋体" w:eastAsia="宋体" w:hAnsi="宋体" w:cs="宋体" w:hint="eastAsia"/>
                <w:szCs w:val="24"/>
              </w:rPr>
              <w:t>2.3.3结果分析</w:t>
            </w:r>
            <w:r>
              <w:tab/>
            </w:r>
            <w:r>
              <w:fldChar w:fldCharType="begin"/>
            </w:r>
            <w:r>
              <w:instrText xml:space="preserve"> PAGEREF _Toc8044 \h </w:instrText>
            </w:r>
            <w:r>
              <w:fldChar w:fldCharType="separate"/>
            </w:r>
            <w:r w:rsidR="00611C03">
              <w:rPr>
                <w:noProof/>
              </w:rPr>
              <w:t>42</w:t>
            </w:r>
            <w:r>
              <w:fldChar w:fldCharType="end"/>
            </w:r>
          </w:hyperlink>
        </w:p>
        <w:p w14:paraId="5078AF06" w14:textId="4A655075" w:rsidR="002E7487" w:rsidRDefault="00000000">
          <w:pPr>
            <w:pStyle w:val="WPSOffice1"/>
            <w:tabs>
              <w:tab w:val="right" w:leader="dot" w:pos="8305"/>
            </w:tabs>
          </w:pPr>
          <w:hyperlink w:anchor="_Toc17568" w:history="1">
            <w:r>
              <w:rPr>
                <w:rFonts w:ascii="宋体" w:eastAsia="宋体" w:hAnsi="宋体" w:cs="宋体" w:hint="eastAsia"/>
                <w:szCs w:val="28"/>
              </w:rPr>
              <w:t>五、任务三：企业利润预测及财务造假识别</w:t>
            </w:r>
            <w:r>
              <w:tab/>
            </w:r>
            <w:r>
              <w:fldChar w:fldCharType="begin"/>
            </w:r>
            <w:r>
              <w:instrText xml:space="preserve"> PAGEREF _Toc17568 \h </w:instrText>
            </w:r>
            <w:r>
              <w:fldChar w:fldCharType="separate"/>
            </w:r>
            <w:r w:rsidR="00611C03">
              <w:rPr>
                <w:noProof/>
              </w:rPr>
              <w:t>43</w:t>
            </w:r>
            <w:r>
              <w:fldChar w:fldCharType="end"/>
            </w:r>
          </w:hyperlink>
        </w:p>
        <w:p w14:paraId="40DF5BC9" w14:textId="5FEC0D60" w:rsidR="002E7487" w:rsidRDefault="00000000">
          <w:pPr>
            <w:pStyle w:val="WPSOffice2"/>
            <w:tabs>
              <w:tab w:val="right" w:leader="dot" w:pos="8305"/>
            </w:tabs>
            <w:ind w:left="420"/>
          </w:pPr>
          <w:hyperlink w:anchor="_Toc30748" w:history="1">
            <w:r>
              <w:rPr>
                <w:rFonts w:ascii="宋体" w:eastAsia="宋体" w:hAnsi="宋体" w:cs="宋体" w:hint="eastAsia"/>
                <w:szCs w:val="28"/>
              </w:rPr>
              <w:t>任务 3.1</w:t>
            </w:r>
            <w:r>
              <w:tab/>
            </w:r>
            <w:r>
              <w:fldChar w:fldCharType="begin"/>
            </w:r>
            <w:r>
              <w:instrText xml:space="preserve"> PAGEREF _Toc30748 \h </w:instrText>
            </w:r>
            <w:r>
              <w:fldChar w:fldCharType="separate"/>
            </w:r>
            <w:r w:rsidR="00611C03">
              <w:rPr>
                <w:noProof/>
              </w:rPr>
              <w:t>43</w:t>
            </w:r>
            <w:r>
              <w:fldChar w:fldCharType="end"/>
            </w:r>
          </w:hyperlink>
        </w:p>
        <w:p w14:paraId="53D1095B" w14:textId="4CC986C4" w:rsidR="002E7487" w:rsidRDefault="00000000">
          <w:pPr>
            <w:pStyle w:val="WPSOffice2"/>
            <w:tabs>
              <w:tab w:val="right" w:leader="dot" w:pos="8305"/>
            </w:tabs>
            <w:ind w:left="420"/>
          </w:pPr>
          <w:hyperlink w:anchor="_Toc8210" w:history="1">
            <w:r>
              <w:rPr>
                <w:rFonts w:ascii="宋体" w:eastAsia="宋体" w:hAnsi="宋体" w:cs="宋体" w:hint="eastAsia"/>
                <w:szCs w:val="24"/>
              </w:rPr>
              <w:t>3.1.1实现思路</w:t>
            </w:r>
            <w:r>
              <w:tab/>
            </w:r>
            <w:r>
              <w:fldChar w:fldCharType="begin"/>
            </w:r>
            <w:r>
              <w:instrText xml:space="preserve"> PAGEREF _Toc8210 \h </w:instrText>
            </w:r>
            <w:r>
              <w:fldChar w:fldCharType="separate"/>
            </w:r>
            <w:r w:rsidR="00611C03">
              <w:rPr>
                <w:noProof/>
              </w:rPr>
              <w:t>43</w:t>
            </w:r>
            <w:r>
              <w:fldChar w:fldCharType="end"/>
            </w:r>
          </w:hyperlink>
        </w:p>
        <w:p w14:paraId="1560D203" w14:textId="4AE95852" w:rsidR="002E7487" w:rsidRDefault="00000000">
          <w:pPr>
            <w:pStyle w:val="WPSOffice2"/>
            <w:tabs>
              <w:tab w:val="right" w:leader="dot" w:pos="8305"/>
            </w:tabs>
            <w:ind w:left="420"/>
          </w:pPr>
          <w:hyperlink w:anchor="_Toc7649" w:history="1">
            <w:r>
              <w:rPr>
                <w:rFonts w:ascii="宋体" w:eastAsia="宋体" w:hAnsi="宋体" w:cs="宋体" w:hint="eastAsia"/>
                <w:szCs w:val="24"/>
              </w:rPr>
              <w:t>3.1.2实现过程</w:t>
            </w:r>
            <w:r>
              <w:tab/>
            </w:r>
            <w:r>
              <w:fldChar w:fldCharType="begin"/>
            </w:r>
            <w:r>
              <w:instrText xml:space="preserve"> PAGEREF _Toc7649 \h </w:instrText>
            </w:r>
            <w:r>
              <w:fldChar w:fldCharType="separate"/>
            </w:r>
            <w:r w:rsidR="00611C03">
              <w:rPr>
                <w:noProof/>
              </w:rPr>
              <w:t>43</w:t>
            </w:r>
            <w:r>
              <w:fldChar w:fldCharType="end"/>
            </w:r>
          </w:hyperlink>
        </w:p>
        <w:p w14:paraId="3E656A6C" w14:textId="6FEB6709" w:rsidR="002E7487" w:rsidRDefault="00000000">
          <w:pPr>
            <w:pStyle w:val="WPSOffice2"/>
            <w:tabs>
              <w:tab w:val="right" w:leader="dot" w:pos="8305"/>
            </w:tabs>
            <w:ind w:left="420"/>
          </w:pPr>
          <w:hyperlink w:anchor="_Toc19601" w:history="1">
            <w:r>
              <w:rPr>
                <w:rFonts w:ascii="宋体" w:eastAsia="宋体" w:hAnsi="宋体" w:cs="宋体" w:hint="eastAsia"/>
                <w:szCs w:val="24"/>
              </w:rPr>
              <w:t>3.1.3计算结果</w:t>
            </w:r>
            <w:r>
              <w:tab/>
            </w:r>
            <w:r>
              <w:fldChar w:fldCharType="begin"/>
            </w:r>
            <w:r>
              <w:instrText xml:space="preserve"> PAGEREF _Toc19601 \h </w:instrText>
            </w:r>
            <w:r>
              <w:fldChar w:fldCharType="separate"/>
            </w:r>
            <w:r w:rsidR="00611C03">
              <w:rPr>
                <w:noProof/>
              </w:rPr>
              <w:t>44</w:t>
            </w:r>
            <w:r>
              <w:fldChar w:fldCharType="end"/>
            </w:r>
          </w:hyperlink>
        </w:p>
        <w:p w14:paraId="53B086F4" w14:textId="1053D6C8" w:rsidR="002E7487" w:rsidRDefault="00000000">
          <w:pPr>
            <w:pStyle w:val="WPSOffice3"/>
            <w:tabs>
              <w:tab w:val="right" w:leader="dot" w:pos="8305"/>
            </w:tabs>
            <w:ind w:left="840"/>
          </w:pPr>
          <w:hyperlink w:anchor="_Toc27797" w:history="1">
            <w:r>
              <w:rPr>
                <w:rFonts w:ascii="宋体" w:eastAsia="宋体" w:hAnsi="宋体" w:cs="宋体" w:hint="eastAsia"/>
                <w:szCs w:val="28"/>
              </w:rPr>
              <w:t>任务  3.2</w:t>
            </w:r>
            <w:r>
              <w:tab/>
            </w:r>
            <w:r>
              <w:fldChar w:fldCharType="begin"/>
            </w:r>
            <w:r>
              <w:instrText xml:space="preserve"> PAGEREF _Toc27797 \h </w:instrText>
            </w:r>
            <w:r>
              <w:fldChar w:fldCharType="separate"/>
            </w:r>
            <w:r w:rsidR="00611C03">
              <w:rPr>
                <w:noProof/>
              </w:rPr>
              <w:t>45</w:t>
            </w:r>
            <w:r>
              <w:fldChar w:fldCharType="end"/>
            </w:r>
          </w:hyperlink>
        </w:p>
        <w:p w14:paraId="363610B0" w14:textId="317AFA0C" w:rsidR="002E7487" w:rsidRDefault="00000000">
          <w:pPr>
            <w:pStyle w:val="WPSOffice2"/>
            <w:tabs>
              <w:tab w:val="right" w:leader="dot" w:pos="8305"/>
            </w:tabs>
            <w:ind w:left="420"/>
          </w:pPr>
          <w:hyperlink w:anchor="_Toc23290" w:history="1">
            <w:r>
              <w:rPr>
                <w:rFonts w:ascii="宋体" w:eastAsia="宋体" w:hAnsi="宋体" w:cs="宋体" w:hint="eastAsia"/>
                <w:szCs w:val="24"/>
              </w:rPr>
              <w:t>3.2.1 预测模型构建</w:t>
            </w:r>
            <w:r>
              <w:tab/>
            </w:r>
            <w:r>
              <w:fldChar w:fldCharType="begin"/>
            </w:r>
            <w:r>
              <w:instrText xml:space="preserve"> PAGEREF _Toc23290 \h </w:instrText>
            </w:r>
            <w:r>
              <w:fldChar w:fldCharType="separate"/>
            </w:r>
            <w:r w:rsidR="00611C03">
              <w:rPr>
                <w:noProof/>
              </w:rPr>
              <w:t>45</w:t>
            </w:r>
            <w:r>
              <w:fldChar w:fldCharType="end"/>
            </w:r>
          </w:hyperlink>
        </w:p>
        <w:p w14:paraId="532B05CE" w14:textId="46814A52" w:rsidR="002E7487" w:rsidRDefault="00000000">
          <w:pPr>
            <w:pStyle w:val="WPSOffice2"/>
            <w:tabs>
              <w:tab w:val="right" w:leader="dot" w:pos="8305"/>
            </w:tabs>
            <w:ind w:left="420"/>
          </w:pPr>
          <w:hyperlink w:anchor="_Toc27752" w:history="1">
            <w:r>
              <w:rPr>
                <w:rFonts w:ascii="宋体" w:eastAsia="宋体" w:hAnsi="宋体" w:cs="宋体" w:hint="eastAsia"/>
                <w:szCs w:val="24"/>
              </w:rPr>
              <w:t>3.2.2 实现过程</w:t>
            </w:r>
            <w:r>
              <w:tab/>
            </w:r>
            <w:r>
              <w:fldChar w:fldCharType="begin"/>
            </w:r>
            <w:r>
              <w:instrText xml:space="preserve"> PAGEREF _Toc27752 \h </w:instrText>
            </w:r>
            <w:r>
              <w:fldChar w:fldCharType="separate"/>
            </w:r>
            <w:r w:rsidR="00611C03">
              <w:rPr>
                <w:noProof/>
              </w:rPr>
              <w:t>46</w:t>
            </w:r>
            <w:r>
              <w:fldChar w:fldCharType="end"/>
            </w:r>
          </w:hyperlink>
        </w:p>
        <w:p w14:paraId="348A8FD2" w14:textId="3244D2AE" w:rsidR="002E7487" w:rsidRDefault="00000000">
          <w:pPr>
            <w:pStyle w:val="WPSOffice3"/>
            <w:tabs>
              <w:tab w:val="right" w:leader="dot" w:pos="8305"/>
            </w:tabs>
            <w:ind w:left="840"/>
          </w:pPr>
          <w:hyperlink w:anchor="_Toc2683" w:history="1">
            <w:r>
              <w:rPr>
                <w:rFonts w:ascii="宋体" w:eastAsia="宋体" w:hAnsi="宋体" w:cs="宋体" w:hint="eastAsia"/>
                <w:szCs w:val="24"/>
              </w:rPr>
              <w:t>1. 数据准备</w:t>
            </w:r>
            <w:r>
              <w:tab/>
            </w:r>
            <w:r>
              <w:fldChar w:fldCharType="begin"/>
            </w:r>
            <w:r>
              <w:instrText xml:space="preserve"> PAGEREF _Toc2683 \h </w:instrText>
            </w:r>
            <w:r>
              <w:fldChar w:fldCharType="separate"/>
            </w:r>
            <w:r w:rsidR="00611C03">
              <w:rPr>
                <w:noProof/>
              </w:rPr>
              <w:t>46</w:t>
            </w:r>
            <w:r>
              <w:fldChar w:fldCharType="end"/>
            </w:r>
          </w:hyperlink>
        </w:p>
        <w:p w14:paraId="42BC38EA" w14:textId="33C1876A" w:rsidR="002E7487" w:rsidRDefault="00000000">
          <w:pPr>
            <w:pStyle w:val="WPSOffice3"/>
            <w:tabs>
              <w:tab w:val="right" w:leader="dot" w:pos="8305"/>
            </w:tabs>
            <w:ind w:left="840"/>
          </w:pPr>
          <w:hyperlink w:anchor="_Toc16544" w:history="1">
            <w:r>
              <w:rPr>
                <w:rFonts w:ascii="宋体" w:eastAsia="宋体" w:hAnsi="宋体" w:cs="宋体" w:hint="eastAsia"/>
                <w:szCs w:val="24"/>
              </w:rPr>
              <w:t>2. 神经网络设计</w:t>
            </w:r>
            <w:r>
              <w:tab/>
            </w:r>
            <w:r>
              <w:fldChar w:fldCharType="begin"/>
            </w:r>
            <w:r>
              <w:instrText xml:space="preserve"> PAGEREF _Toc16544 \h </w:instrText>
            </w:r>
            <w:r>
              <w:fldChar w:fldCharType="separate"/>
            </w:r>
            <w:r w:rsidR="00611C03">
              <w:rPr>
                <w:noProof/>
              </w:rPr>
              <w:t>46</w:t>
            </w:r>
            <w:r>
              <w:fldChar w:fldCharType="end"/>
            </w:r>
          </w:hyperlink>
        </w:p>
        <w:p w14:paraId="49E049BD" w14:textId="730B0A48" w:rsidR="002E7487" w:rsidRDefault="00000000">
          <w:pPr>
            <w:pStyle w:val="WPSOffice3"/>
            <w:tabs>
              <w:tab w:val="right" w:leader="dot" w:pos="8305"/>
            </w:tabs>
            <w:ind w:left="840"/>
          </w:pPr>
          <w:hyperlink w:anchor="_Toc5830" w:history="1">
            <w:r>
              <w:rPr>
                <w:rFonts w:ascii="宋体" w:eastAsia="宋体" w:hAnsi="宋体" w:cs="宋体" w:hint="eastAsia"/>
                <w:szCs w:val="24"/>
              </w:rPr>
              <w:t>3. 模型训练</w:t>
            </w:r>
            <w:r>
              <w:tab/>
            </w:r>
            <w:r>
              <w:fldChar w:fldCharType="begin"/>
            </w:r>
            <w:r>
              <w:instrText xml:space="preserve"> PAGEREF _Toc5830 \h </w:instrText>
            </w:r>
            <w:r>
              <w:fldChar w:fldCharType="separate"/>
            </w:r>
            <w:r w:rsidR="00611C03">
              <w:rPr>
                <w:noProof/>
              </w:rPr>
              <w:t>46</w:t>
            </w:r>
            <w:r>
              <w:fldChar w:fldCharType="end"/>
            </w:r>
          </w:hyperlink>
        </w:p>
        <w:p w14:paraId="3C79C49B" w14:textId="66E543EA" w:rsidR="002E7487" w:rsidRDefault="00000000">
          <w:pPr>
            <w:pStyle w:val="WPSOffice3"/>
            <w:tabs>
              <w:tab w:val="right" w:leader="dot" w:pos="8305"/>
            </w:tabs>
            <w:ind w:left="840"/>
          </w:pPr>
          <w:hyperlink w:anchor="_Toc28040" w:history="1">
            <w:r>
              <w:rPr>
                <w:rFonts w:ascii="宋体" w:eastAsia="宋体" w:hAnsi="宋体" w:cs="宋体" w:hint="eastAsia"/>
                <w:szCs w:val="24"/>
              </w:rPr>
              <w:t>4. 模型评估</w:t>
            </w:r>
            <w:r>
              <w:tab/>
            </w:r>
            <w:r>
              <w:fldChar w:fldCharType="begin"/>
            </w:r>
            <w:r>
              <w:instrText xml:space="preserve"> PAGEREF _Toc28040 \h </w:instrText>
            </w:r>
            <w:r>
              <w:fldChar w:fldCharType="separate"/>
            </w:r>
            <w:r w:rsidR="00611C03">
              <w:rPr>
                <w:noProof/>
              </w:rPr>
              <w:t>47</w:t>
            </w:r>
            <w:r>
              <w:fldChar w:fldCharType="end"/>
            </w:r>
          </w:hyperlink>
        </w:p>
        <w:p w14:paraId="26784C32" w14:textId="23BB3D22" w:rsidR="002E7487" w:rsidRDefault="00000000">
          <w:pPr>
            <w:pStyle w:val="WPSOffice3"/>
            <w:tabs>
              <w:tab w:val="right" w:leader="dot" w:pos="8305"/>
            </w:tabs>
            <w:ind w:left="840"/>
          </w:pPr>
          <w:hyperlink w:anchor="_Toc21716" w:history="1">
            <w:r>
              <w:rPr>
                <w:rFonts w:ascii="宋体" w:eastAsia="宋体" w:hAnsi="宋体" w:cs="宋体" w:hint="eastAsia"/>
                <w:szCs w:val="24"/>
              </w:rPr>
              <w:t>5. 结果解释和展示</w:t>
            </w:r>
            <w:r>
              <w:tab/>
            </w:r>
            <w:r>
              <w:fldChar w:fldCharType="begin"/>
            </w:r>
            <w:r>
              <w:instrText xml:space="preserve"> PAGEREF _Toc21716 \h </w:instrText>
            </w:r>
            <w:r>
              <w:fldChar w:fldCharType="separate"/>
            </w:r>
            <w:r w:rsidR="00611C03">
              <w:rPr>
                <w:noProof/>
              </w:rPr>
              <w:t>47</w:t>
            </w:r>
            <w:r>
              <w:fldChar w:fldCharType="end"/>
            </w:r>
          </w:hyperlink>
        </w:p>
        <w:p w14:paraId="700FE47E" w14:textId="64243FEA" w:rsidR="002E7487" w:rsidRDefault="00000000">
          <w:pPr>
            <w:pStyle w:val="WPSOffice3"/>
            <w:tabs>
              <w:tab w:val="right" w:leader="dot" w:pos="8305"/>
            </w:tabs>
            <w:ind w:left="840"/>
          </w:pPr>
          <w:hyperlink w:anchor="_Toc13989" w:history="1">
            <w:r>
              <w:rPr>
                <w:rFonts w:ascii="宋体" w:eastAsia="宋体" w:hAnsi="宋体" w:cs="宋体" w:hint="eastAsia"/>
                <w:szCs w:val="24"/>
              </w:rPr>
              <w:t>6. 模型优化和更新</w:t>
            </w:r>
            <w:r>
              <w:tab/>
            </w:r>
            <w:r>
              <w:fldChar w:fldCharType="begin"/>
            </w:r>
            <w:r>
              <w:instrText xml:space="preserve"> PAGEREF _Toc13989 \h </w:instrText>
            </w:r>
            <w:r>
              <w:fldChar w:fldCharType="separate"/>
            </w:r>
            <w:r w:rsidR="00611C03">
              <w:rPr>
                <w:noProof/>
              </w:rPr>
              <w:t>47</w:t>
            </w:r>
            <w:r>
              <w:fldChar w:fldCharType="end"/>
            </w:r>
          </w:hyperlink>
        </w:p>
        <w:p w14:paraId="2CBD96CF" w14:textId="009C7DB8" w:rsidR="002E7487" w:rsidRDefault="00000000">
          <w:pPr>
            <w:pStyle w:val="WPSOffice2"/>
            <w:tabs>
              <w:tab w:val="right" w:leader="dot" w:pos="8305"/>
            </w:tabs>
            <w:ind w:left="420"/>
          </w:pPr>
          <w:hyperlink w:anchor="_Toc31428" w:history="1">
            <w:r>
              <w:rPr>
                <w:rFonts w:ascii="宋体" w:eastAsia="宋体" w:hAnsi="宋体" w:cs="宋体" w:hint="eastAsia"/>
                <w:szCs w:val="24"/>
              </w:rPr>
              <w:t>3.2.3 预测结果</w:t>
            </w:r>
            <w:r>
              <w:tab/>
            </w:r>
            <w:r>
              <w:fldChar w:fldCharType="begin"/>
            </w:r>
            <w:r>
              <w:instrText xml:space="preserve"> PAGEREF _Toc31428 \h </w:instrText>
            </w:r>
            <w:r>
              <w:fldChar w:fldCharType="separate"/>
            </w:r>
            <w:r w:rsidR="00611C03">
              <w:rPr>
                <w:noProof/>
              </w:rPr>
              <w:t>47</w:t>
            </w:r>
            <w:r>
              <w:fldChar w:fldCharType="end"/>
            </w:r>
          </w:hyperlink>
        </w:p>
        <w:p w14:paraId="004F3F5F" w14:textId="372666E8" w:rsidR="002E7487" w:rsidRDefault="00000000">
          <w:pPr>
            <w:pStyle w:val="WPSOffice3"/>
            <w:tabs>
              <w:tab w:val="right" w:leader="dot" w:pos="8305"/>
            </w:tabs>
            <w:ind w:left="840"/>
          </w:pPr>
          <w:hyperlink w:anchor="_Toc8096" w:history="1">
            <w:r>
              <w:rPr>
                <w:rFonts w:ascii="宋体" w:eastAsia="宋体" w:hAnsi="宋体" w:cs="宋体" w:hint="eastAsia"/>
                <w:szCs w:val="28"/>
              </w:rPr>
              <w:t>任务  3.3</w:t>
            </w:r>
            <w:r>
              <w:tab/>
            </w:r>
            <w:r>
              <w:fldChar w:fldCharType="begin"/>
            </w:r>
            <w:r>
              <w:instrText xml:space="preserve"> PAGEREF _Toc8096 \h </w:instrText>
            </w:r>
            <w:r>
              <w:fldChar w:fldCharType="separate"/>
            </w:r>
            <w:r w:rsidR="00611C03">
              <w:rPr>
                <w:noProof/>
              </w:rPr>
              <w:t>48</w:t>
            </w:r>
            <w:r>
              <w:fldChar w:fldCharType="end"/>
            </w:r>
          </w:hyperlink>
        </w:p>
        <w:p w14:paraId="7B3ECD84" w14:textId="4AEBBDFD" w:rsidR="002E7487" w:rsidRDefault="00000000">
          <w:pPr>
            <w:pStyle w:val="WPSOffice2"/>
            <w:tabs>
              <w:tab w:val="right" w:leader="dot" w:pos="8305"/>
            </w:tabs>
            <w:ind w:left="420"/>
          </w:pPr>
          <w:hyperlink w:anchor="_Toc5012" w:history="1">
            <w:r>
              <w:rPr>
                <w:rFonts w:ascii="宋体" w:eastAsia="宋体" w:hAnsi="宋体" w:cs="宋体" w:hint="eastAsia"/>
                <w:szCs w:val="24"/>
              </w:rPr>
              <w:t>3.3.1 财务造假识别方法</w:t>
            </w:r>
            <w:r>
              <w:tab/>
            </w:r>
            <w:r>
              <w:fldChar w:fldCharType="begin"/>
            </w:r>
            <w:r>
              <w:instrText xml:space="preserve"> PAGEREF _Toc5012 \h </w:instrText>
            </w:r>
            <w:r>
              <w:fldChar w:fldCharType="separate"/>
            </w:r>
            <w:r w:rsidR="00611C03">
              <w:rPr>
                <w:noProof/>
              </w:rPr>
              <w:t>48</w:t>
            </w:r>
            <w:r>
              <w:fldChar w:fldCharType="end"/>
            </w:r>
          </w:hyperlink>
        </w:p>
        <w:p w14:paraId="335F2F06" w14:textId="687CF8C7" w:rsidR="002E7487" w:rsidRDefault="00000000">
          <w:pPr>
            <w:pStyle w:val="WPSOffice2"/>
            <w:tabs>
              <w:tab w:val="right" w:leader="dot" w:pos="8305"/>
            </w:tabs>
            <w:ind w:left="420"/>
          </w:pPr>
          <w:hyperlink w:anchor="_Toc11664" w:history="1">
            <w:r>
              <w:rPr>
                <w:rFonts w:ascii="宋体" w:eastAsia="宋体" w:hAnsi="宋体" w:cs="宋体" w:hint="eastAsia"/>
                <w:szCs w:val="24"/>
              </w:rPr>
              <w:t>3.3.2 指标的初步选取与体系构建</w:t>
            </w:r>
            <w:r>
              <w:tab/>
            </w:r>
            <w:r>
              <w:fldChar w:fldCharType="begin"/>
            </w:r>
            <w:r>
              <w:instrText xml:space="preserve"> PAGEREF _Toc11664 \h </w:instrText>
            </w:r>
            <w:r>
              <w:fldChar w:fldCharType="separate"/>
            </w:r>
            <w:r w:rsidR="00611C03">
              <w:rPr>
                <w:noProof/>
              </w:rPr>
              <w:t>49</w:t>
            </w:r>
            <w:r>
              <w:fldChar w:fldCharType="end"/>
            </w:r>
          </w:hyperlink>
        </w:p>
        <w:p w14:paraId="659BDAF6" w14:textId="2941E51F" w:rsidR="002E7487" w:rsidRDefault="00000000">
          <w:pPr>
            <w:pStyle w:val="WPSOffice2"/>
            <w:tabs>
              <w:tab w:val="right" w:leader="dot" w:pos="8305"/>
            </w:tabs>
            <w:ind w:left="420"/>
          </w:pPr>
          <w:hyperlink w:anchor="_Toc26056" w:history="1">
            <w:r>
              <w:rPr>
                <w:rFonts w:ascii="宋体" w:eastAsia="宋体" w:hAnsi="宋体" w:cs="宋体" w:hint="eastAsia"/>
                <w:szCs w:val="24"/>
              </w:rPr>
              <w:t>3.3.3 数据处理</w:t>
            </w:r>
            <w:r>
              <w:tab/>
            </w:r>
            <w:r>
              <w:fldChar w:fldCharType="begin"/>
            </w:r>
            <w:r>
              <w:instrText xml:space="preserve"> PAGEREF _Toc26056 \h </w:instrText>
            </w:r>
            <w:r>
              <w:fldChar w:fldCharType="separate"/>
            </w:r>
            <w:r w:rsidR="00611C03">
              <w:rPr>
                <w:noProof/>
              </w:rPr>
              <w:t>50</w:t>
            </w:r>
            <w:r>
              <w:fldChar w:fldCharType="end"/>
            </w:r>
          </w:hyperlink>
        </w:p>
        <w:p w14:paraId="272BEAC8" w14:textId="6D7B797B" w:rsidR="002E7487" w:rsidRDefault="00000000">
          <w:pPr>
            <w:pStyle w:val="WPSOffice2"/>
            <w:tabs>
              <w:tab w:val="right" w:leader="dot" w:pos="8305"/>
            </w:tabs>
            <w:ind w:left="420"/>
          </w:pPr>
          <w:hyperlink w:anchor="_Toc13190" w:history="1">
            <w:r>
              <w:rPr>
                <w:rFonts w:ascii="宋体" w:eastAsia="宋体" w:hAnsi="宋体" w:cs="宋体" w:hint="eastAsia"/>
                <w:szCs w:val="24"/>
              </w:rPr>
              <w:t>3.3.4 模型设计</w:t>
            </w:r>
            <w:r>
              <w:tab/>
            </w:r>
            <w:r>
              <w:fldChar w:fldCharType="begin"/>
            </w:r>
            <w:r>
              <w:instrText xml:space="preserve"> PAGEREF _Toc13190 \h </w:instrText>
            </w:r>
            <w:r>
              <w:fldChar w:fldCharType="separate"/>
            </w:r>
            <w:r w:rsidR="00611C03">
              <w:rPr>
                <w:noProof/>
              </w:rPr>
              <w:t>51</w:t>
            </w:r>
            <w:r>
              <w:fldChar w:fldCharType="end"/>
            </w:r>
          </w:hyperlink>
        </w:p>
        <w:p w14:paraId="5ADAC535" w14:textId="00D97F65" w:rsidR="002E7487" w:rsidRDefault="00000000">
          <w:pPr>
            <w:pStyle w:val="WPSOffice2"/>
            <w:tabs>
              <w:tab w:val="right" w:leader="dot" w:pos="8305"/>
            </w:tabs>
            <w:ind w:left="420"/>
          </w:pPr>
          <w:hyperlink w:anchor="_Toc3142" w:history="1">
            <w:r>
              <w:rPr>
                <w:rFonts w:ascii="宋体" w:eastAsia="宋体" w:hAnsi="宋体" w:cs="宋体" w:hint="eastAsia"/>
                <w:szCs w:val="24"/>
              </w:rPr>
              <w:t>3.3.5 解决过程</w:t>
            </w:r>
            <w:r>
              <w:tab/>
            </w:r>
            <w:r>
              <w:fldChar w:fldCharType="begin"/>
            </w:r>
            <w:r>
              <w:instrText xml:space="preserve"> PAGEREF _Toc3142 \h </w:instrText>
            </w:r>
            <w:r>
              <w:fldChar w:fldCharType="separate"/>
            </w:r>
            <w:r w:rsidR="00611C03">
              <w:rPr>
                <w:noProof/>
              </w:rPr>
              <w:t>53</w:t>
            </w:r>
            <w:r>
              <w:fldChar w:fldCharType="end"/>
            </w:r>
          </w:hyperlink>
        </w:p>
        <w:p w14:paraId="15CC7832" w14:textId="139E6241" w:rsidR="002E7487" w:rsidRDefault="00000000">
          <w:pPr>
            <w:pStyle w:val="WPSOffice1"/>
            <w:tabs>
              <w:tab w:val="right" w:leader="dot" w:pos="8305"/>
            </w:tabs>
          </w:pPr>
          <w:hyperlink w:anchor="_Toc3212" w:history="1">
            <w:r>
              <w:rPr>
                <w:rFonts w:ascii="宋体" w:eastAsia="宋体" w:hAnsi="宋体" w:cs="宋体" w:hint="eastAsia"/>
                <w:szCs w:val="28"/>
              </w:rPr>
              <w:t>六、参考文献</w:t>
            </w:r>
            <w:r>
              <w:tab/>
            </w:r>
            <w:r>
              <w:fldChar w:fldCharType="begin"/>
            </w:r>
            <w:r>
              <w:instrText xml:space="preserve"> PAGEREF _Toc3212 \h </w:instrText>
            </w:r>
            <w:r>
              <w:fldChar w:fldCharType="separate"/>
            </w:r>
            <w:r w:rsidR="00611C03">
              <w:rPr>
                <w:noProof/>
              </w:rPr>
              <w:t>55</w:t>
            </w:r>
            <w:r>
              <w:fldChar w:fldCharType="end"/>
            </w:r>
          </w:hyperlink>
        </w:p>
        <w:p w14:paraId="4C75841E" w14:textId="50EDAC6B" w:rsidR="00DB1619" w:rsidRPr="00CE1E12" w:rsidRDefault="00000000" w:rsidP="00CE1E12">
          <w:pPr>
            <w:spacing w:before="120" w:after="120" w:line="360" w:lineRule="auto"/>
            <w:ind w:firstLineChars="200" w:firstLine="420"/>
            <w:jc w:val="left"/>
            <w:rPr>
              <w:rFonts w:ascii="宋体" w:eastAsia="宋体" w:hAnsi="宋体" w:cs="宋体"/>
              <w:sz w:val="24"/>
              <w:szCs w:val="24"/>
            </w:rPr>
          </w:pPr>
          <w:r>
            <w:rPr>
              <w:rFonts w:ascii="宋体" w:eastAsia="宋体" w:hAnsi="宋体" w:cs="宋体" w:hint="eastAsia"/>
              <w:szCs w:val="24"/>
            </w:rPr>
            <w:fldChar w:fldCharType="end"/>
          </w:r>
        </w:p>
      </w:sdtContent>
    </w:sdt>
    <w:bookmarkStart w:id="2" w:name="_Toc7444" w:displacedByCustomXml="prev"/>
    <w:p w14:paraId="0A53B0B8" w14:textId="535A45EB" w:rsidR="002E7487" w:rsidRDefault="00DB1619">
      <w:pPr>
        <w:spacing w:before="380" w:after="140" w:line="360" w:lineRule="auto"/>
        <w:ind w:firstLineChars="200" w:firstLine="562"/>
        <w:jc w:val="left"/>
        <w:outlineLvl w:val="0"/>
        <w:rPr>
          <w:rFonts w:ascii="宋体" w:eastAsia="宋体" w:hAnsi="宋体" w:cs="宋体"/>
          <w:sz w:val="28"/>
          <w:szCs w:val="28"/>
        </w:rPr>
      </w:pPr>
      <w:r>
        <w:rPr>
          <w:rFonts w:ascii="宋体" w:eastAsia="宋体" w:hAnsi="宋体" w:cs="宋体"/>
          <w:b/>
          <w:sz w:val="28"/>
          <w:szCs w:val="28"/>
        </w:rPr>
        <w:br w:type="page"/>
      </w:r>
      <w:r>
        <w:rPr>
          <w:rFonts w:ascii="宋体" w:eastAsia="宋体" w:hAnsi="宋体" w:cs="宋体" w:hint="eastAsia"/>
          <w:b/>
          <w:sz w:val="28"/>
          <w:szCs w:val="28"/>
        </w:rPr>
        <w:lastRenderedPageBreak/>
        <w:t>一、问题分析</w:t>
      </w:r>
      <w:bookmarkEnd w:id="2"/>
    </w:p>
    <w:p w14:paraId="47AF441B" w14:textId="77777777" w:rsidR="002E7487" w:rsidRDefault="00000000">
      <w:pPr>
        <w:numPr>
          <w:ilvl w:val="0"/>
          <w:numId w:val="1"/>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 xml:space="preserve">财务数据预处理。 </w:t>
      </w:r>
    </w:p>
    <w:p w14:paraId="29D4A1AB" w14:textId="77777777" w:rsidR="002E7487" w:rsidRDefault="00000000">
      <w:pPr>
        <w:numPr>
          <w:ilvl w:val="0"/>
          <w:numId w:val="2"/>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 xml:space="preserve">财务数据指标分析及可视化。 </w:t>
      </w:r>
    </w:p>
    <w:p w14:paraId="5D4AD923" w14:textId="77777777" w:rsidR="002E7487" w:rsidRDefault="00000000">
      <w:pPr>
        <w:numPr>
          <w:ilvl w:val="0"/>
          <w:numId w:val="3"/>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建立企业利润预测模型，预测企业营收情况；并根据财务报表数据的特点，筛查财务造假的企业。</w:t>
      </w:r>
    </w:p>
    <w:p w14:paraId="1B790083" w14:textId="77777777" w:rsidR="002E7487" w:rsidRDefault="00000000">
      <w:pPr>
        <w:spacing w:before="380" w:after="140" w:line="360" w:lineRule="auto"/>
        <w:ind w:firstLineChars="200" w:firstLine="562"/>
        <w:jc w:val="left"/>
        <w:outlineLvl w:val="0"/>
        <w:rPr>
          <w:rFonts w:ascii="宋体" w:eastAsia="宋体" w:hAnsi="宋体" w:cs="宋体"/>
          <w:b/>
          <w:sz w:val="28"/>
          <w:szCs w:val="28"/>
        </w:rPr>
      </w:pPr>
      <w:bookmarkStart w:id="3" w:name="_Toc24816"/>
      <w:r>
        <w:rPr>
          <w:rFonts w:ascii="宋体" w:eastAsia="宋体" w:hAnsi="宋体" w:cs="宋体" w:hint="eastAsia"/>
          <w:b/>
          <w:sz w:val="28"/>
          <w:szCs w:val="28"/>
        </w:rPr>
        <w:t>二、数据预处理</w:t>
      </w:r>
      <w:bookmarkEnd w:id="3"/>
    </w:p>
    <w:p w14:paraId="0C15718B"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为了能更有效的处理数据信息，需要先对数据进行预处理，使原始数据变得规则、统一。通过使用</w:t>
      </w:r>
      <w:proofErr w:type="spellStart"/>
      <w:r>
        <w:rPr>
          <w:rFonts w:ascii="宋体" w:eastAsia="宋体" w:hAnsi="宋体" w:cs="宋体" w:hint="eastAsia"/>
          <w:color w:val="245BDB"/>
          <w:sz w:val="24"/>
          <w:szCs w:val="24"/>
        </w:rPr>
        <w:t>data.describe</w:t>
      </w:r>
      <w:proofErr w:type="spellEnd"/>
      <w:r>
        <w:rPr>
          <w:rFonts w:ascii="宋体" w:eastAsia="宋体" w:hAnsi="宋体" w:cs="宋体" w:hint="eastAsia"/>
          <w:color w:val="245BDB"/>
          <w:sz w:val="24"/>
          <w:szCs w:val="24"/>
        </w:rPr>
        <w:t>()</w:t>
      </w:r>
      <w:r>
        <w:rPr>
          <w:rFonts w:ascii="宋体" w:eastAsia="宋体" w:hAnsi="宋体" w:cs="宋体" w:hint="eastAsia"/>
          <w:sz w:val="24"/>
          <w:szCs w:val="24"/>
        </w:rPr>
        <w:t>快速了解数据集的分布和基本统计信息，便于我们得到关于数据中的趋势、离散程度和异常值等方面的一些信息。</w:t>
      </w:r>
    </w:p>
    <w:p w14:paraId="2DB18DB5" w14:textId="77777777" w:rsidR="002E7487" w:rsidRDefault="00000000">
      <w:pPr>
        <w:spacing w:before="320" w:after="120" w:line="360" w:lineRule="auto"/>
        <w:ind w:firstLineChars="200" w:firstLine="562"/>
        <w:jc w:val="left"/>
        <w:outlineLvl w:val="1"/>
        <w:rPr>
          <w:rFonts w:ascii="宋体" w:eastAsia="宋体" w:hAnsi="宋体" w:cs="宋体"/>
          <w:sz w:val="28"/>
          <w:szCs w:val="28"/>
        </w:rPr>
      </w:pPr>
      <w:bookmarkStart w:id="4" w:name="_Toc26247"/>
      <w:r>
        <w:rPr>
          <w:rFonts w:ascii="宋体" w:eastAsia="宋体" w:hAnsi="宋体" w:cs="宋体" w:hint="eastAsia"/>
          <w:b/>
          <w:sz w:val="28"/>
          <w:szCs w:val="28"/>
        </w:rPr>
        <w:t xml:space="preserve">2.1 </w:t>
      </w:r>
      <w:proofErr w:type="gramStart"/>
      <w:r>
        <w:rPr>
          <w:rFonts w:ascii="宋体" w:eastAsia="宋体" w:hAnsi="宋体" w:cs="宋体" w:hint="eastAsia"/>
          <w:b/>
          <w:sz w:val="28"/>
          <w:szCs w:val="28"/>
        </w:rPr>
        <w:t>缺失值</w:t>
      </w:r>
      <w:proofErr w:type="gramEnd"/>
      <w:r>
        <w:rPr>
          <w:rFonts w:ascii="宋体" w:eastAsia="宋体" w:hAnsi="宋体" w:cs="宋体" w:hint="eastAsia"/>
          <w:b/>
          <w:sz w:val="28"/>
          <w:szCs w:val="28"/>
        </w:rPr>
        <w:t>处理</w:t>
      </w:r>
      <w:bookmarkEnd w:id="4"/>
    </w:p>
    <w:p w14:paraId="0F9612AD"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5" w:name="_Toc16689"/>
      <w:r>
        <w:rPr>
          <w:rFonts w:ascii="宋体" w:eastAsia="宋体" w:hAnsi="宋体" w:cs="宋体" w:hint="eastAsia"/>
          <w:b/>
          <w:sz w:val="24"/>
          <w:szCs w:val="24"/>
        </w:rPr>
        <w:t>2.1.1 缺失情况说明</w:t>
      </w:r>
      <w:bookmarkEnd w:id="5"/>
    </w:p>
    <w:p w14:paraId="0B5739FD"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本次数据分析过程中，缺失数据将被进一步划分为两个部分，一类是数据为空值的情况，一类是数据为零的情况。</w:t>
      </w:r>
    </w:p>
    <w:p w14:paraId="2C5848CC"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针对不同的数据缺失情况，本次分析将会采用不同的处理方式：</w:t>
      </w:r>
    </w:p>
    <w:p w14:paraId="51ED8231"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1、针对数值为 0 的情况，需要进行实际的分析，回归到原始数据中去，判断该数据为 0 时是否具有实际意义。如果没有就将其作为</w:t>
      </w:r>
      <w:proofErr w:type="gramStart"/>
      <w:r>
        <w:rPr>
          <w:rFonts w:ascii="宋体" w:eastAsia="宋体" w:hAnsi="宋体" w:cs="宋体" w:hint="eastAsia"/>
          <w:sz w:val="24"/>
          <w:szCs w:val="24"/>
        </w:rPr>
        <w:t>缺失值</w:t>
      </w:r>
      <w:proofErr w:type="gramEnd"/>
      <w:r>
        <w:rPr>
          <w:rFonts w:ascii="宋体" w:eastAsia="宋体" w:hAnsi="宋体" w:cs="宋体" w:hint="eastAsia"/>
          <w:sz w:val="24"/>
          <w:szCs w:val="24"/>
        </w:rPr>
        <w:t>做删除处理。</w:t>
      </w:r>
    </w:p>
    <w:p w14:paraId="1FA8619A"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2、针对数据为空值的情况，如果该特征数据缺失情况低于 10%，则结合该特征的重要性进行综合判断。如果字段重要性较低，则考虑直接删除，如果字段重要性较高，则进行插值</w:t>
      </w:r>
      <w:proofErr w:type="gramStart"/>
      <w:r>
        <w:rPr>
          <w:rFonts w:ascii="宋体" w:eastAsia="宋体" w:hAnsi="宋体" w:cs="宋体" w:hint="eastAsia"/>
          <w:sz w:val="24"/>
          <w:szCs w:val="24"/>
        </w:rPr>
        <w:t>法或者</w:t>
      </w:r>
      <w:proofErr w:type="gramEnd"/>
      <w:r>
        <w:rPr>
          <w:rFonts w:ascii="宋体" w:eastAsia="宋体" w:hAnsi="宋体" w:cs="宋体" w:hint="eastAsia"/>
          <w:sz w:val="24"/>
          <w:szCs w:val="24"/>
        </w:rPr>
        <w:t>采用数据均值进行填补。</w:t>
      </w:r>
    </w:p>
    <w:p w14:paraId="19B51595"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6" w:name="_Toc4630"/>
      <w:r>
        <w:rPr>
          <w:rFonts w:ascii="宋体" w:eastAsia="宋体" w:hAnsi="宋体" w:cs="宋体" w:hint="eastAsia"/>
          <w:b/>
          <w:sz w:val="24"/>
          <w:szCs w:val="24"/>
        </w:rPr>
        <w:t>2.1.2 缺失数据处理过程</w:t>
      </w:r>
      <w:bookmarkEnd w:id="6"/>
    </w:p>
    <w:p w14:paraId="5309B74A"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使用</w:t>
      </w:r>
      <w:r>
        <w:rPr>
          <w:rFonts w:ascii="宋体" w:eastAsia="宋体" w:hAnsi="宋体" w:cs="宋体" w:hint="eastAsia"/>
          <w:color w:val="245BDB"/>
          <w:sz w:val="24"/>
          <w:szCs w:val="24"/>
        </w:rPr>
        <w:t>data.info()</w:t>
      </w:r>
      <w:r>
        <w:rPr>
          <w:rFonts w:ascii="宋体" w:eastAsia="宋体" w:hAnsi="宋体" w:cs="宋体" w:hint="eastAsia"/>
          <w:sz w:val="24"/>
          <w:szCs w:val="24"/>
        </w:rPr>
        <w:t>函数去显示数据集的摘要信息，包括数据类型、列名、非空值的数量和内存使用量等。这些信息对于理解数据集的大小、缺失值、处理数据类型等非常有用，能够帮助我们更有效地进行数据分析和处理。</w:t>
      </w:r>
    </w:p>
    <w:p w14:paraId="36C97AA2"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1C055D74" wp14:editId="14DEDA0C">
            <wp:extent cx="5257800" cy="786765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7"/>
                    <a:stretch>
                      <a:fillRect/>
                    </a:stretch>
                  </pic:blipFill>
                  <pic:spPr>
                    <a:xfrm>
                      <a:off x="0" y="0"/>
                      <a:ext cx="5257800" cy="7867650"/>
                    </a:xfrm>
                    <a:prstGeom prst="rect">
                      <a:avLst/>
                    </a:prstGeom>
                  </pic:spPr>
                </pic:pic>
              </a:graphicData>
            </a:graphic>
          </wp:inline>
        </w:drawing>
      </w:r>
    </w:p>
    <w:p w14:paraId="6A727024" w14:textId="77777777" w:rsidR="002E7487" w:rsidRDefault="002E7487">
      <w:pPr>
        <w:spacing w:before="120" w:after="120" w:line="360" w:lineRule="auto"/>
        <w:ind w:firstLineChars="200" w:firstLine="420"/>
        <w:jc w:val="center"/>
        <w:rPr>
          <w:rFonts w:ascii="宋体" w:eastAsia="宋体" w:hAnsi="宋体" w:cs="宋体"/>
        </w:rPr>
      </w:pPr>
    </w:p>
    <w:p w14:paraId="4345065F" w14:textId="77777777" w:rsidR="002E7487" w:rsidRDefault="002E7487">
      <w:pPr>
        <w:spacing w:before="120" w:after="120" w:line="360" w:lineRule="auto"/>
        <w:ind w:firstLineChars="200" w:firstLine="420"/>
        <w:jc w:val="center"/>
        <w:rPr>
          <w:rFonts w:ascii="宋体" w:eastAsia="宋体" w:hAnsi="宋体" w:cs="宋体"/>
        </w:rPr>
      </w:pPr>
    </w:p>
    <w:p w14:paraId="4A123690"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lastRenderedPageBreak/>
        <w:t>通过</w:t>
      </w:r>
      <w:proofErr w:type="spellStart"/>
      <w:r>
        <w:rPr>
          <w:rFonts w:ascii="宋体" w:eastAsia="宋体" w:hAnsi="宋体" w:cs="宋体" w:hint="eastAsia"/>
          <w:sz w:val="24"/>
          <w:szCs w:val="24"/>
        </w:rPr>
        <w:t>data.shape</w:t>
      </w:r>
      <w:proofErr w:type="spellEnd"/>
      <w:r>
        <w:rPr>
          <w:rFonts w:ascii="宋体" w:eastAsia="宋体" w:hAnsi="宋体" w:cs="宋体" w:hint="eastAsia"/>
          <w:sz w:val="24"/>
          <w:szCs w:val="24"/>
        </w:rPr>
        <w:t>查询数据的形状，了解数据集在不同维度上的大小或长度，对于数据预处理、模型构建和结果解释非常重要。它可以帮助确定数据集的结构，从而选择恰当的分析方法或模型。</w:t>
      </w:r>
    </w:p>
    <w:p w14:paraId="37C41A2A"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drawing>
          <wp:inline distT="0" distB="0" distL="0" distR="0" wp14:anchorId="445FCCF6" wp14:editId="2A46C19A">
            <wp:extent cx="3533775" cy="2105025"/>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8"/>
                    <a:stretch>
                      <a:fillRect/>
                    </a:stretch>
                  </pic:blipFill>
                  <pic:spPr>
                    <a:xfrm>
                      <a:off x="0" y="0"/>
                      <a:ext cx="3533775" cy="2105025"/>
                    </a:xfrm>
                    <a:prstGeom prst="rect">
                      <a:avLst/>
                    </a:prstGeom>
                  </pic:spPr>
                </pic:pic>
              </a:graphicData>
            </a:graphic>
          </wp:inline>
        </w:drawing>
      </w:r>
    </w:p>
    <w:p w14:paraId="792C8DA7" w14:textId="77777777" w:rsidR="002E7487" w:rsidRDefault="00000000">
      <w:pPr>
        <w:spacing w:before="380" w:after="140" w:line="360" w:lineRule="auto"/>
        <w:ind w:firstLineChars="200" w:firstLine="562"/>
        <w:jc w:val="left"/>
        <w:outlineLvl w:val="0"/>
        <w:rPr>
          <w:rFonts w:ascii="宋体" w:eastAsia="宋体" w:hAnsi="宋体" w:cs="宋体"/>
          <w:sz w:val="28"/>
          <w:szCs w:val="28"/>
        </w:rPr>
      </w:pPr>
      <w:bookmarkStart w:id="7" w:name="_Toc21293"/>
      <w:r>
        <w:rPr>
          <w:rFonts w:ascii="宋体" w:eastAsia="宋体" w:hAnsi="宋体" w:cs="宋体" w:hint="eastAsia"/>
          <w:b/>
          <w:sz w:val="28"/>
          <w:szCs w:val="28"/>
        </w:rPr>
        <w:t>三、任务</w:t>
      </w:r>
      <w:proofErr w:type="gramStart"/>
      <w:r>
        <w:rPr>
          <w:rFonts w:ascii="宋体" w:eastAsia="宋体" w:hAnsi="宋体" w:cs="宋体" w:hint="eastAsia"/>
          <w:b/>
          <w:sz w:val="28"/>
          <w:szCs w:val="28"/>
        </w:rPr>
        <w:t>一</w:t>
      </w:r>
      <w:proofErr w:type="gramEnd"/>
      <w:r>
        <w:rPr>
          <w:rFonts w:ascii="宋体" w:eastAsia="宋体" w:hAnsi="宋体" w:cs="宋体" w:hint="eastAsia"/>
          <w:b/>
          <w:sz w:val="28"/>
          <w:szCs w:val="28"/>
        </w:rPr>
        <w:t>：财务数据处理</w:t>
      </w:r>
      <w:bookmarkEnd w:id="7"/>
    </w:p>
    <w:p w14:paraId="3D433C0D" w14:textId="77777777" w:rsidR="002E7487" w:rsidRDefault="00000000">
      <w:pPr>
        <w:spacing w:before="320" w:after="120" w:line="360" w:lineRule="auto"/>
        <w:ind w:firstLineChars="200" w:firstLine="562"/>
        <w:jc w:val="left"/>
        <w:outlineLvl w:val="1"/>
        <w:rPr>
          <w:rFonts w:ascii="宋体" w:eastAsia="宋体" w:hAnsi="宋体" w:cs="宋体"/>
          <w:sz w:val="28"/>
          <w:szCs w:val="28"/>
        </w:rPr>
      </w:pPr>
      <w:bookmarkStart w:id="8" w:name="_Toc12611"/>
      <w:r>
        <w:rPr>
          <w:rFonts w:ascii="宋体" w:eastAsia="宋体" w:hAnsi="宋体" w:cs="宋体" w:hint="eastAsia"/>
          <w:b/>
          <w:sz w:val="28"/>
          <w:szCs w:val="28"/>
        </w:rPr>
        <w:t>3.1 任务 1.1</w:t>
      </w:r>
      <w:bookmarkEnd w:id="8"/>
    </w:p>
    <w:p w14:paraId="57638647"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首先要导入pandas库，以便可以使用其中的函数和方法对数据进行处理和分析。然后使用</w:t>
      </w:r>
      <w:proofErr w:type="spellStart"/>
      <w:r>
        <w:rPr>
          <w:rFonts w:ascii="宋体" w:eastAsia="宋体" w:hAnsi="宋体" w:cs="宋体" w:hint="eastAsia"/>
          <w:color w:val="245BDB"/>
          <w:sz w:val="24"/>
          <w:szCs w:val="24"/>
          <w:shd w:val="clear" w:color="auto" w:fill="BBBFC4"/>
        </w:rPr>
        <w:t>pd.read_csv</w:t>
      </w:r>
      <w:proofErr w:type="spellEnd"/>
      <w:r>
        <w:rPr>
          <w:rFonts w:ascii="宋体" w:eastAsia="宋体" w:hAnsi="宋体" w:cs="宋体" w:hint="eastAsia"/>
          <w:color w:val="245BDB"/>
          <w:sz w:val="24"/>
          <w:szCs w:val="24"/>
          <w:shd w:val="clear" w:color="auto" w:fill="BBBFC4"/>
        </w:rPr>
        <w:t>()</w:t>
      </w:r>
      <w:r>
        <w:rPr>
          <w:rFonts w:ascii="宋体" w:eastAsia="宋体" w:hAnsi="宋体" w:cs="宋体" w:hint="eastAsia"/>
          <w:sz w:val="24"/>
          <w:szCs w:val="24"/>
        </w:rPr>
        <w:t>函数读取目标CSV文件，并将其存储在一个</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中，例如</w:t>
      </w:r>
      <w:proofErr w:type="spellStart"/>
      <w:r>
        <w:rPr>
          <w:rFonts w:ascii="宋体" w:eastAsia="宋体" w:hAnsi="宋体" w:cs="宋体" w:hint="eastAsia"/>
          <w:color w:val="245BDB"/>
          <w:sz w:val="24"/>
          <w:szCs w:val="24"/>
          <w:shd w:val="clear" w:color="auto" w:fill="BBBFC4"/>
        </w:rPr>
        <w:t>lr_data</w:t>
      </w:r>
      <w:proofErr w:type="spellEnd"/>
      <w:r>
        <w:rPr>
          <w:rFonts w:ascii="宋体" w:eastAsia="宋体" w:hAnsi="宋体" w:cs="宋体" w:hint="eastAsia"/>
          <w:sz w:val="24"/>
          <w:szCs w:val="24"/>
        </w:rPr>
        <w:t>。接着根据题目要求，需要筛选出</w:t>
      </w:r>
      <w:proofErr w:type="spellStart"/>
      <w:r>
        <w:rPr>
          <w:rFonts w:ascii="宋体" w:eastAsia="宋体" w:hAnsi="宋体" w:cs="宋体" w:hint="eastAsia"/>
          <w:color w:val="245BDB"/>
          <w:sz w:val="24"/>
          <w:szCs w:val="24"/>
          <w:shd w:val="clear" w:color="auto" w:fill="BBBFC4"/>
        </w:rPr>
        <w:t>Typrep</w:t>
      </w:r>
      <w:proofErr w:type="spellEnd"/>
      <w:r>
        <w:rPr>
          <w:rFonts w:ascii="宋体" w:eastAsia="宋体" w:hAnsi="宋体" w:cs="宋体" w:hint="eastAsia"/>
          <w:sz w:val="24"/>
          <w:szCs w:val="24"/>
        </w:rPr>
        <w:t>字段值为"A"的数据。可以使用布尔索引（Boolean indexing）将满足条件的行筛选出来，并将结果存储在一个新的</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中，例如</w:t>
      </w:r>
      <w:proofErr w:type="spellStart"/>
      <w:r>
        <w:rPr>
          <w:rFonts w:ascii="宋体" w:eastAsia="宋体" w:hAnsi="宋体" w:cs="宋体" w:hint="eastAsia"/>
          <w:color w:val="245BDB"/>
          <w:sz w:val="24"/>
          <w:szCs w:val="24"/>
          <w:shd w:val="clear" w:color="auto" w:fill="BBBFC4"/>
        </w:rPr>
        <w:t>filtered_data</w:t>
      </w:r>
      <w:proofErr w:type="spellEnd"/>
      <w:r>
        <w:rPr>
          <w:rFonts w:ascii="宋体" w:eastAsia="宋体" w:hAnsi="宋体" w:cs="宋体" w:hint="eastAsia"/>
          <w:sz w:val="24"/>
          <w:szCs w:val="24"/>
        </w:rPr>
        <w:t>。并选择表1中所列的特定字段。通过指定字段名的列表，使用</w:t>
      </w:r>
      <w:r>
        <w:rPr>
          <w:rFonts w:ascii="宋体" w:eastAsia="宋体" w:hAnsi="宋体" w:cs="宋体" w:hint="eastAsia"/>
          <w:color w:val="245BDB"/>
          <w:sz w:val="24"/>
          <w:szCs w:val="24"/>
          <w:shd w:val="clear" w:color="auto" w:fill="BBBFC4"/>
        </w:rPr>
        <w:t>[]</w:t>
      </w:r>
      <w:r>
        <w:rPr>
          <w:rFonts w:ascii="宋体" w:eastAsia="宋体" w:hAnsi="宋体" w:cs="宋体" w:hint="eastAsia"/>
          <w:sz w:val="24"/>
          <w:szCs w:val="24"/>
        </w:rPr>
        <w:t>运算符选择这些字段，并将结果存储在一个新的</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中。例如，</w:t>
      </w:r>
      <w:proofErr w:type="spellStart"/>
      <w:r>
        <w:rPr>
          <w:rFonts w:ascii="宋体" w:eastAsia="宋体" w:hAnsi="宋体" w:cs="宋体" w:hint="eastAsia"/>
          <w:color w:val="245BDB"/>
          <w:sz w:val="24"/>
          <w:szCs w:val="24"/>
          <w:shd w:val="clear" w:color="auto" w:fill="BBBFC4"/>
        </w:rPr>
        <w:t>filtered_data</w:t>
      </w:r>
      <w:proofErr w:type="spellEnd"/>
      <w:r>
        <w:rPr>
          <w:rFonts w:ascii="宋体" w:eastAsia="宋体" w:hAnsi="宋体" w:cs="宋体" w:hint="eastAsia"/>
          <w:color w:val="245BDB"/>
          <w:sz w:val="24"/>
          <w:szCs w:val="24"/>
          <w:shd w:val="clear" w:color="auto" w:fill="BBBFC4"/>
        </w:rPr>
        <w:t xml:space="preserve"> = </w:t>
      </w:r>
      <w:proofErr w:type="spellStart"/>
      <w:r>
        <w:rPr>
          <w:rFonts w:ascii="宋体" w:eastAsia="宋体" w:hAnsi="宋体" w:cs="宋体" w:hint="eastAsia"/>
          <w:color w:val="245BDB"/>
          <w:sz w:val="24"/>
          <w:szCs w:val="24"/>
          <w:shd w:val="clear" w:color="auto" w:fill="BBBFC4"/>
        </w:rPr>
        <w:t>filtered_data</w:t>
      </w:r>
      <w:proofErr w:type="spellEnd"/>
      <w:r>
        <w:rPr>
          <w:rFonts w:ascii="宋体" w:eastAsia="宋体" w:hAnsi="宋体" w:cs="宋体" w:hint="eastAsia"/>
          <w:color w:val="245BDB"/>
          <w:sz w:val="24"/>
          <w:szCs w:val="24"/>
          <w:shd w:val="clear" w:color="auto" w:fill="BBBFC4"/>
        </w:rPr>
        <w:t>[['</w:t>
      </w:r>
      <w:proofErr w:type="spellStart"/>
      <w:r>
        <w:rPr>
          <w:rFonts w:ascii="宋体" w:eastAsia="宋体" w:hAnsi="宋体" w:cs="宋体" w:hint="eastAsia"/>
          <w:color w:val="245BDB"/>
          <w:sz w:val="24"/>
          <w:szCs w:val="24"/>
          <w:shd w:val="clear" w:color="auto" w:fill="BBBFC4"/>
        </w:rPr>
        <w:t>Accper</w:t>
      </w:r>
      <w:proofErr w:type="spellEnd"/>
      <w:r>
        <w:rPr>
          <w:rFonts w:ascii="宋体" w:eastAsia="宋体" w:hAnsi="宋体" w:cs="宋体" w:hint="eastAsia"/>
          <w:color w:val="245BDB"/>
          <w:sz w:val="24"/>
          <w:szCs w:val="24"/>
          <w:shd w:val="clear" w:color="auto" w:fill="BBBFC4"/>
        </w:rPr>
        <w:t>', '</w:t>
      </w:r>
      <w:proofErr w:type="spellStart"/>
      <w:r>
        <w:rPr>
          <w:rFonts w:ascii="宋体" w:eastAsia="宋体" w:hAnsi="宋体" w:cs="宋体" w:hint="eastAsia"/>
          <w:color w:val="245BDB"/>
          <w:sz w:val="24"/>
          <w:szCs w:val="24"/>
          <w:shd w:val="clear" w:color="auto" w:fill="BBBFC4"/>
        </w:rPr>
        <w:t>Typrep</w:t>
      </w:r>
      <w:proofErr w:type="spellEnd"/>
      <w:r>
        <w:rPr>
          <w:rFonts w:ascii="宋体" w:eastAsia="宋体" w:hAnsi="宋体" w:cs="宋体" w:hint="eastAsia"/>
          <w:color w:val="245BDB"/>
          <w:sz w:val="24"/>
          <w:szCs w:val="24"/>
          <w:shd w:val="clear" w:color="auto" w:fill="BBBFC4"/>
        </w:rPr>
        <w:t>', '</w:t>
      </w:r>
      <w:proofErr w:type="spellStart"/>
      <w:r>
        <w:rPr>
          <w:rFonts w:ascii="宋体" w:eastAsia="宋体" w:hAnsi="宋体" w:cs="宋体" w:hint="eastAsia"/>
          <w:color w:val="245BDB"/>
          <w:sz w:val="24"/>
          <w:szCs w:val="24"/>
          <w:shd w:val="clear" w:color="auto" w:fill="BBBFC4"/>
        </w:rPr>
        <w:t>Indnme</w:t>
      </w:r>
      <w:proofErr w:type="spellEnd"/>
      <w:r>
        <w:rPr>
          <w:rFonts w:ascii="宋体" w:eastAsia="宋体" w:hAnsi="宋体" w:cs="宋体" w:hint="eastAsia"/>
          <w:color w:val="245BDB"/>
          <w:sz w:val="24"/>
          <w:szCs w:val="24"/>
          <w:shd w:val="clear" w:color="auto" w:fill="BBBFC4"/>
        </w:rPr>
        <w:t>', '</w:t>
      </w:r>
      <w:proofErr w:type="spellStart"/>
      <w:r>
        <w:rPr>
          <w:rFonts w:ascii="宋体" w:eastAsia="宋体" w:hAnsi="宋体" w:cs="宋体" w:hint="eastAsia"/>
          <w:color w:val="245BDB"/>
          <w:sz w:val="24"/>
          <w:szCs w:val="24"/>
          <w:shd w:val="clear" w:color="auto" w:fill="BBBFC4"/>
        </w:rPr>
        <w:t>Prfcur</w:t>
      </w:r>
      <w:proofErr w:type="spellEnd"/>
      <w:r>
        <w:rPr>
          <w:rFonts w:ascii="宋体" w:eastAsia="宋体" w:hAnsi="宋体" w:cs="宋体" w:hint="eastAsia"/>
          <w:color w:val="245BDB"/>
          <w:sz w:val="24"/>
          <w:szCs w:val="24"/>
          <w:shd w:val="clear" w:color="auto" w:fill="BBBFC4"/>
        </w:rPr>
        <w:t>', 'B001000000']]</w:t>
      </w:r>
      <w:r>
        <w:rPr>
          <w:rFonts w:ascii="宋体" w:eastAsia="宋体" w:hAnsi="宋体" w:cs="宋体" w:hint="eastAsia"/>
          <w:sz w:val="24"/>
          <w:szCs w:val="24"/>
        </w:rPr>
        <w:t>。最后使用</w:t>
      </w:r>
      <w:proofErr w:type="spellStart"/>
      <w:r>
        <w:rPr>
          <w:rFonts w:ascii="宋体" w:eastAsia="宋体" w:hAnsi="宋体" w:cs="宋体" w:hint="eastAsia"/>
          <w:color w:val="245BDB"/>
          <w:sz w:val="24"/>
          <w:szCs w:val="24"/>
          <w:shd w:val="clear" w:color="auto" w:fill="BBBFC4"/>
        </w:rPr>
        <w:t>to_csv</w:t>
      </w:r>
      <w:proofErr w:type="spellEnd"/>
      <w:r>
        <w:rPr>
          <w:rFonts w:ascii="宋体" w:eastAsia="宋体" w:hAnsi="宋体" w:cs="宋体" w:hint="eastAsia"/>
          <w:color w:val="245BDB"/>
          <w:sz w:val="24"/>
          <w:szCs w:val="24"/>
          <w:shd w:val="clear" w:color="auto" w:fill="BBBFC4"/>
        </w:rPr>
        <w:t>()</w:t>
      </w:r>
      <w:r>
        <w:rPr>
          <w:rFonts w:ascii="宋体" w:eastAsia="宋体" w:hAnsi="宋体" w:cs="宋体" w:hint="eastAsia"/>
          <w:sz w:val="24"/>
          <w:szCs w:val="24"/>
        </w:rPr>
        <w:t>函数将筛选出的数据保存为新的CSV文件。通过指定保存路径和文件名，以及设置</w:t>
      </w:r>
      <w:r>
        <w:rPr>
          <w:rFonts w:ascii="宋体" w:eastAsia="宋体" w:hAnsi="宋体" w:cs="宋体" w:hint="eastAsia"/>
          <w:color w:val="245BDB"/>
          <w:sz w:val="24"/>
          <w:szCs w:val="24"/>
          <w:shd w:val="clear" w:color="auto" w:fill="BBBFC4"/>
        </w:rPr>
        <w:t>index=False</w:t>
      </w:r>
      <w:r>
        <w:rPr>
          <w:rFonts w:ascii="宋体" w:eastAsia="宋体" w:hAnsi="宋体" w:cs="宋体" w:hint="eastAsia"/>
          <w:sz w:val="24"/>
          <w:szCs w:val="24"/>
        </w:rPr>
        <w:t>参数来去除保存文件时的自动索引列。</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4A78C08C" w14:textId="77777777">
        <w:tc>
          <w:tcPr>
            <w:tcW w:w="8280" w:type="dxa"/>
            <w:shd w:val="clear" w:color="auto" w:fill="F5F6F7"/>
            <w:tcMar>
              <w:top w:w="60" w:type="dxa"/>
              <w:left w:w="120" w:type="dxa"/>
              <w:bottom w:w="30" w:type="dxa"/>
              <w:right w:w="120" w:type="dxa"/>
            </w:tcMar>
          </w:tcPr>
          <w:p w14:paraId="20233D8B"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02FCB89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pandas as pd</w:t>
            </w:r>
          </w:p>
          <w:p w14:paraId="344344F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import </w:t>
            </w:r>
            <w:proofErr w:type="spellStart"/>
            <w:r>
              <w:rPr>
                <w:rFonts w:ascii="宋体" w:eastAsia="宋体" w:hAnsi="宋体" w:cs="宋体" w:hint="eastAsia"/>
                <w:sz w:val="22"/>
              </w:rPr>
              <w:t>numpy</w:t>
            </w:r>
            <w:proofErr w:type="spellEnd"/>
            <w:r>
              <w:rPr>
                <w:rFonts w:ascii="宋体" w:eastAsia="宋体" w:hAnsi="宋体" w:cs="宋体" w:hint="eastAsia"/>
                <w:sz w:val="22"/>
              </w:rPr>
              <w:t xml:space="preserve"> as np</w:t>
            </w:r>
          </w:p>
          <w:p w14:paraId="13B8863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 xml:space="preserve">import </w:t>
            </w:r>
            <w:proofErr w:type="spellStart"/>
            <w:proofErr w:type="gramStart"/>
            <w:r>
              <w:rPr>
                <w:rFonts w:ascii="宋体" w:eastAsia="宋体" w:hAnsi="宋体" w:cs="宋体" w:hint="eastAsia"/>
                <w:sz w:val="22"/>
              </w:rPr>
              <w:t>matplotlib.pyplot</w:t>
            </w:r>
            <w:proofErr w:type="spellEnd"/>
            <w:proofErr w:type="gramEnd"/>
            <w:r>
              <w:rPr>
                <w:rFonts w:ascii="宋体" w:eastAsia="宋体" w:hAnsi="宋体" w:cs="宋体" w:hint="eastAsia"/>
                <w:sz w:val="22"/>
              </w:rPr>
              <w:t xml:space="preserve"> as </w:t>
            </w:r>
            <w:proofErr w:type="spellStart"/>
            <w:r>
              <w:rPr>
                <w:rFonts w:ascii="宋体" w:eastAsia="宋体" w:hAnsi="宋体" w:cs="宋体" w:hint="eastAsia"/>
                <w:sz w:val="22"/>
              </w:rPr>
              <w:t>plt</w:t>
            </w:r>
            <w:proofErr w:type="spellEnd"/>
          </w:p>
          <w:p w14:paraId="2902442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import seaborn as </w:t>
            </w:r>
            <w:proofErr w:type="spellStart"/>
            <w:r>
              <w:rPr>
                <w:rFonts w:ascii="宋体" w:eastAsia="宋体" w:hAnsi="宋体" w:cs="宋体" w:hint="eastAsia"/>
                <w:sz w:val="22"/>
              </w:rPr>
              <w:t>sns</w:t>
            </w:r>
            <w:proofErr w:type="spellEnd"/>
          </w:p>
          <w:p w14:paraId="56FD40E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import </w:t>
            </w:r>
            <w:proofErr w:type="spellStart"/>
            <w:r>
              <w:rPr>
                <w:rFonts w:ascii="宋体" w:eastAsia="宋体" w:hAnsi="宋体" w:cs="宋体" w:hint="eastAsia"/>
                <w:sz w:val="22"/>
              </w:rPr>
              <w:t>os</w:t>
            </w:r>
            <w:proofErr w:type="spellEnd"/>
          </w:p>
          <w:p w14:paraId="4CB04C6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warnings</w:t>
            </w:r>
          </w:p>
          <w:p w14:paraId="22705E91"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warnings.filterwarnings</w:t>
            </w:r>
            <w:proofErr w:type="spellEnd"/>
            <w:proofErr w:type="gramEnd"/>
            <w:r>
              <w:rPr>
                <w:rFonts w:ascii="宋体" w:eastAsia="宋体" w:hAnsi="宋体" w:cs="宋体" w:hint="eastAsia"/>
                <w:sz w:val="22"/>
              </w:rPr>
              <w:t>('ignore')</w:t>
            </w:r>
          </w:p>
          <w:p w14:paraId="4BE8B54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from </w:t>
            </w:r>
            <w:proofErr w:type="spellStart"/>
            <w:proofErr w:type="gramStart"/>
            <w:r>
              <w:rPr>
                <w:rFonts w:ascii="宋体" w:eastAsia="宋体" w:hAnsi="宋体" w:cs="宋体" w:hint="eastAsia"/>
                <w:sz w:val="22"/>
              </w:rPr>
              <w:t>sklearn.preprocessing</w:t>
            </w:r>
            <w:proofErr w:type="spellEnd"/>
            <w:proofErr w:type="gramEnd"/>
            <w:r>
              <w:rPr>
                <w:rFonts w:ascii="宋体" w:eastAsia="宋体" w:hAnsi="宋体" w:cs="宋体" w:hint="eastAsia"/>
                <w:sz w:val="22"/>
              </w:rPr>
              <w:t xml:space="preserve"> import </w:t>
            </w:r>
            <w:proofErr w:type="spellStart"/>
            <w:r>
              <w:rPr>
                <w:rFonts w:ascii="宋体" w:eastAsia="宋体" w:hAnsi="宋体" w:cs="宋体" w:hint="eastAsia"/>
                <w:sz w:val="22"/>
              </w:rPr>
              <w:t>LabelEncoder</w:t>
            </w:r>
            <w:proofErr w:type="spellEnd"/>
          </w:p>
          <w:p w14:paraId="397EF4A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from </w:t>
            </w:r>
            <w:proofErr w:type="spellStart"/>
            <w:proofErr w:type="gramStart"/>
            <w:r>
              <w:rPr>
                <w:rFonts w:ascii="宋体" w:eastAsia="宋体" w:hAnsi="宋体" w:cs="宋体" w:hint="eastAsia"/>
                <w:sz w:val="22"/>
              </w:rPr>
              <w:t>sklearn.model</w:t>
            </w:r>
            <w:proofErr w:type="gramEnd"/>
            <w:r>
              <w:rPr>
                <w:rFonts w:ascii="宋体" w:eastAsia="宋体" w:hAnsi="宋体" w:cs="宋体" w:hint="eastAsia"/>
                <w:sz w:val="22"/>
              </w:rPr>
              <w:t>_selection</w:t>
            </w:r>
            <w:proofErr w:type="spellEnd"/>
            <w:r>
              <w:rPr>
                <w:rFonts w:ascii="宋体" w:eastAsia="宋体" w:hAnsi="宋体" w:cs="宋体" w:hint="eastAsia"/>
                <w:sz w:val="22"/>
              </w:rPr>
              <w:t xml:space="preserve"> import </w:t>
            </w:r>
            <w:proofErr w:type="spellStart"/>
            <w:r>
              <w:rPr>
                <w:rFonts w:ascii="宋体" w:eastAsia="宋体" w:hAnsi="宋体" w:cs="宋体" w:hint="eastAsia"/>
                <w:sz w:val="22"/>
              </w:rPr>
              <w:t>train_test_split</w:t>
            </w:r>
            <w:proofErr w:type="spellEnd"/>
          </w:p>
          <w:p w14:paraId="567D7E2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from </w:t>
            </w:r>
            <w:proofErr w:type="spellStart"/>
            <w:proofErr w:type="gramStart"/>
            <w:r>
              <w:rPr>
                <w:rFonts w:ascii="宋体" w:eastAsia="宋体" w:hAnsi="宋体" w:cs="宋体" w:hint="eastAsia"/>
                <w:sz w:val="22"/>
              </w:rPr>
              <w:t>sklearn.metrics</w:t>
            </w:r>
            <w:proofErr w:type="spellEnd"/>
            <w:proofErr w:type="gramEnd"/>
            <w:r>
              <w:rPr>
                <w:rFonts w:ascii="宋体" w:eastAsia="宋体" w:hAnsi="宋体" w:cs="宋体" w:hint="eastAsia"/>
                <w:sz w:val="22"/>
              </w:rPr>
              <w:t xml:space="preserve"> import </w:t>
            </w:r>
            <w:proofErr w:type="spellStart"/>
            <w:r>
              <w:rPr>
                <w:rFonts w:ascii="宋体" w:eastAsia="宋体" w:hAnsi="宋体" w:cs="宋体" w:hint="eastAsia"/>
                <w:sz w:val="22"/>
              </w:rPr>
              <w:t>accuracy_score,confusion_matrix,classification_report</w:t>
            </w:r>
            <w:proofErr w:type="spellEnd"/>
          </w:p>
          <w:p w14:paraId="275E11F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from </w:t>
            </w:r>
            <w:proofErr w:type="spellStart"/>
            <w:proofErr w:type="gramStart"/>
            <w:r>
              <w:rPr>
                <w:rFonts w:ascii="宋体" w:eastAsia="宋体" w:hAnsi="宋体" w:cs="宋体" w:hint="eastAsia"/>
                <w:sz w:val="22"/>
              </w:rPr>
              <w:t>sklearn.tree</w:t>
            </w:r>
            <w:proofErr w:type="spellEnd"/>
            <w:proofErr w:type="gramEnd"/>
            <w:r>
              <w:rPr>
                <w:rFonts w:ascii="宋体" w:eastAsia="宋体" w:hAnsi="宋体" w:cs="宋体" w:hint="eastAsia"/>
                <w:sz w:val="22"/>
              </w:rPr>
              <w:t xml:space="preserve"> import </w:t>
            </w:r>
            <w:proofErr w:type="spellStart"/>
            <w:r>
              <w:rPr>
                <w:rFonts w:ascii="宋体" w:eastAsia="宋体" w:hAnsi="宋体" w:cs="宋体" w:hint="eastAsia"/>
                <w:sz w:val="22"/>
              </w:rPr>
              <w:t>DecisionTreeClassifier</w:t>
            </w:r>
            <w:proofErr w:type="spellEnd"/>
          </w:p>
          <w:p w14:paraId="5EE4CCA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import </w:t>
            </w:r>
            <w:proofErr w:type="spellStart"/>
            <w:r>
              <w:rPr>
                <w:rFonts w:ascii="宋体" w:eastAsia="宋体" w:hAnsi="宋体" w:cs="宋体" w:hint="eastAsia"/>
                <w:sz w:val="22"/>
              </w:rPr>
              <w:t>matplotlib.font_manager</w:t>
            </w:r>
            <w:proofErr w:type="spellEnd"/>
            <w:r>
              <w:rPr>
                <w:rFonts w:ascii="宋体" w:eastAsia="宋体" w:hAnsi="宋体" w:cs="宋体" w:hint="eastAsia"/>
                <w:sz w:val="22"/>
              </w:rPr>
              <w:t xml:space="preserve"> as </w:t>
            </w:r>
            <w:proofErr w:type="spellStart"/>
            <w:r>
              <w:rPr>
                <w:rFonts w:ascii="宋体" w:eastAsia="宋体" w:hAnsi="宋体" w:cs="宋体" w:hint="eastAsia"/>
                <w:sz w:val="22"/>
              </w:rPr>
              <w:t>fm</w:t>
            </w:r>
            <w:proofErr w:type="spellEnd"/>
          </w:p>
          <w:p w14:paraId="0A8B45C3" w14:textId="77777777" w:rsidR="002E7487" w:rsidRDefault="002E7487">
            <w:pPr>
              <w:spacing w:before="120" w:after="120" w:line="360" w:lineRule="auto"/>
              <w:ind w:firstLineChars="200" w:firstLine="440"/>
              <w:jc w:val="left"/>
              <w:rPr>
                <w:rFonts w:ascii="宋体" w:eastAsia="宋体" w:hAnsi="宋体" w:cs="宋体"/>
                <w:sz w:val="22"/>
              </w:rPr>
            </w:pPr>
          </w:p>
          <w:p w14:paraId="1BFFF454"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plt.rcParams</w:t>
            </w:r>
            <w:proofErr w:type="spellEnd"/>
            <w:proofErr w:type="gramEnd"/>
            <w:r>
              <w:rPr>
                <w:rFonts w:ascii="宋体" w:eastAsia="宋体" w:hAnsi="宋体" w:cs="宋体" w:hint="eastAsia"/>
                <w:sz w:val="22"/>
              </w:rPr>
              <w:t>['</w:t>
            </w:r>
            <w:proofErr w:type="spellStart"/>
            <w:r>
              <w:rPr>
                <w:rFonts w:ascii="宋体" w:eastAsia="宋体" w:hAnsi="宋体" w:cs="宋体" w:hint="eastAsia"/>
                <w:sz w:val="22"/>
              </w:rPr>
              <w:t>font.sans</w:t>
            </w:r>
            <w:proofErr w:type="spellEnd"/>
            <w:r>
              <w:rPr>
                <w:rFonts w:ascii="宋体" w:eastAsia="宋体" w:hAnsi="宋体" w:cs="宋体" w:hint="eastAsia"/>
                <w:sz w:val="22"/>
              </w:rPr>
              <w:t>-serif'] = ['</w:t>
            </w:r>
            <w:proofErr w:type="spellStart"/>
            <w:r>
              <w:rPr>
                <w:rFonts w:ascii="宋体" w:eastAsia="宋体" w:hAnsi="宋体" w:cs="宋体" w:hint="eastAsia"/>
                <w:sz w:val="22"/>
              </w:rPr>
              <w:t>SimHei</w:t>
            </w:r>
            <w:proofErr w:type="spellEnd"/>
            <w:r>
              <w:rPr>
                <w:rFonts w:ascii="宋体" w:eastAsia="宋体" w:hAnsi="宋体" w:cs="宋体" w:hint="eastAsia"/>
                <w:sz w:val="22"/>
              </w:rPr>
              <w:t xml:space="preserve">'] </w:t>
            </w:r>
          </w:p>
          <w:p w14:paraId="454CED9E"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plt.rcParams</w:t>
            </w:r>
            <w:proofErr w:type="spellEnd"/>
            <w:proofErr w:type="gramEnd"/>
            <w:r>
              <w:rPr>
                <w:rFonts w:ascii="宋体" w:eastAsia="宋体" w:hAnsi="宋体" w:cs="宋体" w:hint="eastAsia"/>
                <w:sz w:val="22"/>
              </w:rPr>
              <w:t>['</w:t>
            </w:r>
            <w:proofErr w:type="spellStart"/>
            <w:r>
              <w:rPr>
                <w:rFonts w:ascii="宋体" w:eastAsia="宋体" w:hAnsi="宋体" w:cs="宋体" w:hint="eastAsia"/>
                <w:sz w:val="22"/>
              </w:rPr>
              <w:t>axes.unicode_minus</w:t>
            </w:r>
            <w:proofErr w:type="spellEnd"/>
            <w:r>
              <w:rPr>
                <w:rFonts w:ascii="宋体" w:eastAsia="宋体" w:hAnsi="宋体" w:cs="宋体" w:hint="eastAsia"/>
                <w:sz w:val="22"/>
              </w:rPr>
              <w:t xml:space="preserve">'] = False </w:t>
            </w:r>
          </w:p>
          <w:p w14:paraId="33449B98" w14:textId="77777777" w:rsidR="002E7487" w:rsidRDefault="002E7487">
            <w:pPr>
              <w:spacing w:before="120" w:after="120" w:line="360" w:lineRule="auto"/>
              <w:ind w:firstLineChars="200" w:firstLine="440"/>
              <w:jc w:val="left"/>
              <w:rPr>
                <w:rFonts w:ascii="宋体" w:eastAsia="宋体" w:hAnsi="宋体" w:cs="宋体"/>
                <w:sz w:val="22"/>
              </w:rPr>
            </w:pPr>
          </w:p>
          <w:p w14:paraId="6A11DDD9"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 xml:space="preserve">font = </w:t>
            </w:r>
            <w:proofErr w:type="spellStart"/>
            <w:proofErr w:type="gramStart"/>
            <w:r>
              <w:rPr>
                <w:rFonts w:ascii="宋体" w:eastAsia="宋体" w:hAnsi="宋体" w:cs="宋体" w:hint="eastAsia"/>
                <w:sz w:val="22"/>
              </w:rPr>
              <w:t>fm.FontProperties</w:t>
            </w:r>
            <w:proofErr w:type="spellEnd"/>
            <w:proofErr w:type="gramEnd"/>
            <w:r>
              <w:rPr>
                <w:rFonts w:ascii="宋体" w:eastAsia="宋体" w:hAnsi="宋体" w:cs="宋体" w:hint="eastAsia"/>
                <w:sz w:val="22"/>
              </w:rPr>
              <w:t>(</w:t>
            </w:r>
            <w:proofErr w:type="spellStart"/>
            <w:r>
              <w:rPr>
                <w:rFonts w:ascii="宋体" w:eastAsia="宋体" w:hAnsi="宋体" w:cs="宋体" w:hint="eastAsia"/>
                <w:i/>
                <w:sz w:val="22"/>
              </w:rPr>
              <w:t>fname</w:t>
            </w:r>
            <w:proofErr w:type="spellEnd"/>
            <w:r>
              <w:rPr>
                <w:rFonts w:ascii="宋体" w:eastAsia="宋体" w:hAnsi="宋体" w:cs="宋体" w:hint="eastAsia"/>
                <w:sz w:val="22"/>
              </w:rPr>
              <w:t>='C:\Windows\Fonts\simhei.</w:t>
            </w:r>
            <w:proofErr w:type="spellStart"/>
            <w:r>
              <w:rPr>
                <w:rFonts w:ascii="宋体" w:eastAsia="宋体" w:hAnsi="宋体" w:cs="宋体" w:hint="eastAsia"/>
                <w:sz w:val="22"/>
              </w:rPr>
              <w:t>ttf</w:t>
            </w:r>
            <w:proofErr w:type="spellEnd"/>
            <w:r>
              <w:rPr>
                <w:rFonts w:ascii="宋体" w:eastAsia="宋体" w:hAnsi="宋体" w:cs="宋体" w:hint="eastAsia"/>
                <w:sz w:val="22"/>
              </w:rPr>
              <w:t>',</w:t>
            </w:r>
            <w:r>
              <w:rPr>
                <w:rFonts w:ascii="宋体" w:eastAsia="宋体" w:hAnsi="宋体" w:cs="宋体" w:hint="eastAsia"/>
                <w:i/>
                <w:sz w:val="22"/>
              </w:rPr>
              <w:t>size</w:t>
            </w:r>
            <w:r>
              <w:rPr>
                <w:rFonts w:ascii="宋体" w:eastAsia="宋体" w:hAnsi="宋体" w:cs="宋体" w:hint="eastAsia"/>
                <w:sz w:val="22"/>
              </w:rPr>
              <w:t>=16)</w:t>
            </w:r>
          </w:p>
        </w:tc>
      </w:tr>
    </w:tbl>
    <w:p w14:paraId="157F9839"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lastRenderedPageBreak/>
        <w:t>运行结果如下：</w:t>
      </w:r>
    </w:p>
    <w:p w14:paraId="5AFF829F"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777DE850" wp14:editId="34464E2F">
            <wp:extent cx="5257800" cy="30861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9"/>
                    <a:stretch>
                      <a:fillRect/>
                    </a:stretch>
                  </pic:blipFill>
                  <pic:spPr>
                    <a:xfrm>
                      <a:off x="0" y="0"/>
                      <a:ext cx="5257800" cy="3086100"/>
                    </a:xfrm>
                    <a:prstGeom prst="rect">
                      <a:avLst/>
                    </a:prstGeom>
                  </pic:spPr>
                </pic:pic>
              </a:graphicData>
            </a:graphic>
          </wp:inline>
        </w:drawing>
      </w:r>
    </w:p>
    <w:p w14:paraId="1742E548"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最终得到筛选后的数据行数为33414行，数据列数为15列。</w:t>
      </w:r>
    </w:p>
    <w:p w14:paraId="7C62B49F" w14:textId="77777777" w:rsidR="002E7487" w:rsidRDefault="00000000">
      <w:pPr>
        <w:spacing w:before="320" w:after="120" w:line="360" w:lineRule="auto"/>
        <w:ind w:firstLineChars="200" w:firstLine="482"/>
        <w:jc w:val="left"/>
        <w:outlineLvl w:val="1"/>
        <w:rPr>
          <w:rFonts w:ascii="宋体" w:eastAsia="宋体" w:hAnsi="宋体" w:cs="宋体"/>
          <w:b/>
          <w:sz w:val="24"/>
          <w:szCs w:val="24"/>
        </w:rPr>
      </w:pPr>
      <w:bookmarkStart w:id="9" w:name="_Toc15588"/>
      <w:r>
        <w:rPr>
          <w:rFonts w:ascii="宋体" w:eastAsia="宋体" w:hAnsi="宋体" w:cs="宋体" w:hint="eastAsia"/>
          <w:b/>
          <w:sz w:val="24"/>
          <w:szCs w:val="24"/>
        </w:rPr>
        <w:t>3.2 任务 1.2</w:t>
      </w:r>
      <w:bookmarkEnd w:id="9"/>
    </w:p>
    <w:p w14:paraId="71B8442D"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首先，我们可以使用pandas</w:t>
      </w:r>
      <w:proofErr w:type="gramStart"/>
      <w:r>
        <w:rPr>
          <w:rFonts w:ascii="宋体" w:eastAsia="宋体" w:hAnsi="宋体" w:cs="宋体" w:hint="eastAsia"/>
          <w:sz w:val="24"/>
          <w:szCs w:val="24"/>
        </w:rPr>
        <w:t>库提供</w:t>
      </w:r>
      <w:proofErr w:type="gramEnd"/>
      <w:r>
        <w:rPr>
          <w:rFonts w:ascii="宋体" w:eastAsia="宋体" w:hAnsi="宋体" w:cs="宋体" w:hint="eastAsia"/>
          <w:sz w:val="24"/>
          <w:szCs w:val="24"/>
        </w:rPr>
        <w:t>的</w:t>
      </w:r>
      <w:proofErr w:type="spellStart"/>
      <w:r>
        <w:rPr>
          <w:rFonts w:ascii="宋体" w:eastAsia="宋体" w:hAnsi="宋体" w:cs="宋体" w:hint="eastAsia"/>
          <w:sz w:val="24"/>
          <w:szCs w:val="24"/>
        </w:rPr>
        <w:t>read_csv</w:t>
      </w:r>
      <w:proofErr w:type="spellEnd"/>
      <w:r>
        <w:rPr>
          <w:rFonts w:ascii="宋体" w:eastAsia="宋体" w:hAnsi="宋体" w:cs="宋体" w:hint="eastAsia"/>
          <w:sz w:val="24"/>
          <w:szCs w:val="24"/>
        </w:rPr>
        <w:t>函数分别读取LR_1.csv、ZCFZ.csv和Stk_ind.csv文件，并将它们存储在</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对象中，以便后续操作。题目要求我们根据“</w:t>
      </w:r>
      <w:proofErr w:type="spellStart"/>
      <w:r>
        <w:rPr>
          <w:rFonts w:ascii="宋体" w:eastAsia="宋体" w:hAnsi="宋体" w:cs="宋体" w:hint="eastAsia"/>
          <w:sz w:val="24"/>
          <w:szCs w:val="24"/>
        </w:rPr>
        <w:t>Stkcd</w:t>
      </w:r>
      <w:proofErr w:type="spellEnd"/>
      <w:r>
        <w:rPr>
          <w:rFonts w:ascii="宋体" w:eastAsia="宋体" w:hAnsi="宋体" w:cs="宋体" w:hint="eastAsia"/>
          <w:sz w:val="24"/>
          <w:szCs w:val="24"/>
        </w:rPr>
        <w:t>”、“</w:t>
      </w:r>
      <w:proofErr w:type="spellStart"/>
      <w:r>
        <w:rPr>
          <w:rFonts w:ascii="宋体" w:eastAsia="宋体" w:hAnsi="宋体" w:cs="宋体" w:hint="eastAsia"/>
          <w:sz w:val="24"/>
          <w:szCs w:val="24"/>
        </w:rPr>
        <w:t>Accper</w:t>
      </w:r>
      <w:proofErr w:type="spellEnd"/>
      <w:r>
        <w:rPr>
          <w:rFonts w:ascii="宋体" w:eastAsia="宋体" w:hAnsi="宋体" w:cs="宋体" w:hint="eastAsia"/>
          <w:sz w:val="24"/>
          <w:szCs w:val="24"/>
        </w:rPr>
        <w:t>”和“</w:t>
      </w:r>
      <w:proofErr w:type="spellStart"/>
      <w:r>
        <w:rPr>
          <w:rFonts w:ascii="宋体" w:eastAsia="宋体" w:hAnsi="宋体" w:cs="宋体" w:hint="eastAsia"/>
          <w:sz w:val="24"/>
          <w:szCs w:val="24"/>
        </w:rPr>
        <w:t>Typrep</w:t>
      </w:r>
      <w:proofErr w:type="spellEnd"/>
      <w:r>
        <w:rPr>
          <w:rFonts w:ascii="宋体" w:eastAsia="宋体" w:hAnsi="宋体" w:cs="宋体" w:hint="eastAsia"/>
          <w:sz w:val="24"/>
          <w:szCs w:val="24"/>
        </w:rPr>
        <w:t>”三个字段，提取“ZCFZ.csv”中字段为“A002000000”和“A001000000”的相应数据，合并到“LR_1.csv”中。这可以通过使用pandas库的merge函数实现。同时，根据字段“</w:t>
      </w:r>
      <w:proofErr w:type="spellStart"/>
      <w:r>
        <w:rPr>
          <w:rFonts w:ascii="宋体" w:eastAsia="宋体" w:hAnsi="宋体" w:cs="宋体" w:hint="eastAsia"/>
          <w:sz w:val="24"/>
          <w:szCs w:val="24"/>
        </w:rPr>
        <w:t>Stkcd</w:t>
      </w:r>
      <w:proofErr w:type="spellEnd"/>
      <w:r>
        <w:rPr>
          <w:rFonts w:ascii="宋体" w:eastAsia="宋体" w:hAnsi="宋体" w:cs="宋体" w:hint="eastAsia"/>
          <w:sz w:val="24"/>
          <w:szCs w:val="24"/>
        </w:rPr>
        <w:t>”，提取“Stk_ind.csv”中字段为“</w:t>
      </w:r>
      <w:proofErr w:type="spellStart"/>
      <w:r>
        <w:rPr>
          <w:rFonts w:ascii="宋体" w:eastAsia="宋体" w:hAnsi="宋体" w:cs="宋体" w:hint="eastAsia"/>
          <w:sz w:val="24"/>
          <w:szCs w:val="24"/>
        </w:rPr>
        <w:t>Indnme</w:t>
      </w:r>
      <w:proofErr w:type="spellEnd"/>
      <w:r>
        <w:rPr>
          <w:rFonts w:ascii="宋体" w:eastAsia="宋体" w:hAnsi="宋体" w:cs="宋体" w:hint="eastAsia"/>
          <w:sz w:val="24"/>
          <w:szCs w:val="24"/>
        </w:rPr>
        <w:t>”和“</w:t>
      </w:r>
      <w:proofErr w:type="spellStart"/>
      <w:r>
        <w:rPr>
          <w:rFonts w:ascii="宋体" w:eastAsia="宋体" w:hAnsi="宋体" w:cs="宋体" w:hint="eastAsia"/>
          <w:sz w:val="24"/>
          <w:szCs w:val="24"/>
        </w:rPr>
        <w:t>Nindnme</w:t>
      </w:r>
      <w:proofErr w:type="spellEnd"/>
      <w:r>
        <w:rPr>
          <w:rFonts w:ascii="宋体" w:eastAsia="宋体" w:hAnsi="宋体" w:cs="宋体" w:hint="eastAsia"/>
          <w:sz w:val="24"/>
          <w:szCs w:val="24"/>
        </w:rPr>
        <w:t>”的相应数据，合并到“LR_1.csv”中。这可以通过使用pandas库的merge函数实现。然后合并数据，以最终得到题目所要求的LR_2.csv文件。最后保存处理后的数据。我们使用pandas</w:t>
      </w:r>
      <w:proofErr w:type="gramStart"/>
      <w:r>
        <w:rPr>
          <w:rFonts w:ascii="宋体" w:eastAsia="宋体" w:hAnsi="宋体" w:cs="宋体" w:hint="eastAsia"/>
          <w:sz w:val="24"/>
          <w:szCs w:val="24"/>
        </w:rPr>
        <w:t>库提供</w:t>
      </w:r>
      <w:proofErr w:type="gramEnd"/>
      <w:r>
        <w:rPr>
          <w:rFonts w:ascii="宋体" w:eastAsia="宋体" w:hAnsi="宋体" w:cs="宋体" w:hint="eastAsia"/>
          <w:sz w:val="24"/>
          <w:szCs w:val="24"/>
        </w:rPr>
        <w:t>的</w:t>
      </w:r>
      <w:proofErr w:type="spellStart"/>
      <w:r>
        <w:rPr>
          <w:rFonts w:ascii="宋体" w:eastAsia="宋体" w:hAnsi="宋体" w:cs="宋体" w:hint="eastAsia"/>
          <w:sz w:val="24"/>
          <w:szCs w:val="24"/>
        </w:rPr>
        <w:t>to_csv</w:t>
      </w:r>
      <w:proofErr w:type="spellEnd"/>
      <w:r>
        <w:rPr>
          <w:rFonts w:ascii="宋体" w:eastAsia="宋体" w:hAnsi="宋体" w:cs="宋体" w:hint="eastAsia"/>
          <w:sz w:val="24"/>
          <w:szCs w:val="24"/>
        </w:rPr>
        <w:t>函数将得到的结果文件保存为LR_2.csv文件。</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5AB41DDA" w14:textId="77777777">
        <w:tc>
          <w:tcPr>
            <w:tcW w:w="8280" w:type="dxa"/>
            <w:shd w:val="clear" w:color="auto" w:fill="F5F6F7"/>
            <w:tcMar>
              <w:top w:w="60" w:type="dxa"/>
              <w:left w:w="120" w:type="dxa"/>
              <w:bottom w:w="30" w:type="dxa"/>
              <w:right w:w="120" w:type="dxa"/>
            </w:tcMar>
          </w:tcPr>
          <w:p w14:paraId="451C5B79"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6BEE04C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pandas as pd</w:t>
            </w:r>
          </w:p>
          <w:p w14:paraId="253B1021" w14:textId="77777777" w:rsidR="002E7487" w:rsidRDefault="002E7487">
            <w:pPr>
              <w:spacing w:before="120" w:after="120" w:line="360" w:lineRule="auto"/>
              <w:ind w:firstLineChars="200" w:firstLine="440"/>
              <w:jc w:val="left"/>
              <w:rPr>
                <w:rFonts w:ascii="宋体" w:eastAsia="宋体" w:hAnsi="宋体" w:cs="宋体"/>
                <w:sz w:val="22"/>
              </w:rPr>
            </w:pPr>
          </w:p>
          <w:p w14:paraId="65E68BF1"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读取LR_1.csv、ZCFZ.csv和Stk_ind.csv文件</w:t>
            </w:r>
          </w:p>
          <w:p w14:paraId="5893811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 xml:space="preserve">lr_1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('../result/LR_1.csv')</w:t>
            </w:r>
          </w:p>
          <w:p w14:paraId="2DCCB982"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zcfz</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('../csv/ZCFZ.csv')</w:t>
            </w:r>
          </w:p>
          <w:p w14:paraId="21F57BC2"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stk_ind</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('../csv/</w:t>
            </w:r>
            <w:proofErr w:type="spellStart"/>
            <w:r>
              <w:rPr>
                <w:rFonts w:ascii="宋体" w:eastAsia="宋体" w:hAnsi="宋体" w:cs="宋体" w:hint="eastAsia"/>
                <w:sz w:val="22"/>
              </w:rPr>
              <w:t>Stk_ind.csv',</w:t>
            </w:r>
            <w:r>
              <w:rPr>
                <w:rFonts w:ascii="宋体" w:eastAsia="宋体" w:hAnsi="宋体" w:cs="宋体" w:hint="eastAsia"/>
                <w:i/>
                <w:sz w:val="22"/>
              </w:rPr>
              <w:t>encoding</w:t>
            </w:r>
            <w:proofErr w:type="spellEnd"/>
            <w:r>
              <w:rPr>
                <w:rFonts w:ascii="宋体" w:eastAsia="宋体" w:hAnsi="宋体" w:cs="宋体" w:hint="eastAsia"/>
                <w:sz w:val="22"/>
              </w:rPr>
              <w:t>='GB2312')</w:t>
            </w:r>
          </w:p>
          <w:p w14:paraId="6199788C" w14:textId="77777777" w:rsidR="002E7487" w:rsidRDefault="002E7487">
            <w:pPr>
              <w:spacing w:before="120" w:after="120" w:line="360" w:lineRule="auto"/>
              <w:ind w:firstLineChars="200" w:firstLine="440"/>
              <w:jc w:val="left"/>
              <w:rPr>
                <w:rFonts w:ascii="宋体" w:eastAsia="宋体" w:hAnsi="宋体" w:cs="宋体"/>
                <w:sz w:val="22"/>
              </w:rPr>
            </w:pPr>
          </w:p>
          <w:p w14:paraId="57B2801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提取“ZCFZ.csv”中字段为“A002000000”和“A001000000”的相应数据</w:t>
            </w:r>
          </w:p>
          <w:p w14:paraId="75E95F33"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zcfz_subset</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zcfz</w:t>
            </w:r>
            <w:proofErr w:type="spellEnd"/>
            <w:r>
              <w:rPr>
                <w:rFonts w:ascii="宋体" w:eastAsia="宋体" w:hAnsi="宋体" w:cs="宋体" w:hint="eastAsia"/>
                <w:sz w:val="22"/>
              </w:rPr>
              <w:t>[</w:t>
            </w:r>
            <w:proofErr w:type="gramEnd"/>
            <w:r>
              <w:rPr>
                <w:rFonts w:ascii="宋体" w:eastAsia="宋体" w:hAnsi="宋体" w:cs="宋体" w:hint="eastAsia"/>
                <w:sz w:val="22"/>
              </w:rPr>
              <w:t>['</w:t>
            </w:r>
            <w:proofErr w:type="spellStart"/>
            <w:r>
              <w:rPr>
                <w:rFonts w:ascii="宋体" w:eastAsia="宋体" w:hAnsi="宋体" w:cs="宋体" w:hint="eastAsia"/>
                <w:sz w:val="22"/>
              </w:rPr>
              <w:t>Stkcd</w:t>
            </w:r>
            <w:proofErr w:type="spellEnd"/>
            <w:r>
              <w:rPr>
                <w:rFonts w:ascii="宋体" w:eastAsia="宋体" w:hAnsi="宋体" w:cs="宋体" w:hint="eastAsia"/>
                <w:sz w:val="22"/>
              </w:rPr>
              <w:t>', '</w:t>
            </w:r>
            <w:proofErr w:type="spellStart"/>
            <w:r>
              <w:rPr>
                <w:rFonts w:ascii="宋体" w:eastAsia="宋体" w:hAnsi="宋体" w:cs="宋体" w:hint="eastAsia"/>
                <w:sz w:val="22"/>
              </w:rPr>
              <w:t>Accper</w:t>
            </w:r>
            <w:proofErr w:type="spellEnd"/>
            <w:r>
              <w:rPr>
                <w:rFonts w:ascii="宋体" w:eastAsia="宋体" w:hAnsi="宋体" w:cs="宋体" w:hint="eastAsia"/>
                <w:sz w:val="22"/>
              </w:rPr>
              <w:t>', 'Typrep','A002000000', 'A001000000']]</w:t>
            </w:r>
          </w:p>
          <w:p w14:paraId="14F62E1A" w14:textId="77777777" w:rsidR="002E7487" w:rsidRDefault="002E7487">
            <w:pPr>
              <w:spacing w:before="120" w:after="120" w:line="360" w:lineRule="auto"/>
              <w:ind w:firstLineChars="200" w:firstLine="440"/>
              <w:jc w:val="left"/>
              <w:rPr>
                <w:rFonts w:ascii="宋体" w:eastAsia="宋体" w:hAnsi="宋体" w:cs="宋体"/>
                <w:sz w:val="22"/>
              </w:rPr>
            </w:pPr>
          </w:p>
          <w:p w14:paraId="4353579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合并到“LR_1.csv”中</w:t>
            </w:r>
          </w:p>
          <w:p w14:paraId="6F54F667"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merged_lr</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pd.merge</w:t>
            </w:r>
            <w:proofErr w:type="spellEnd"/>
            <w:proofErr w:type="gramEnd"/>
            <w:r>
              <w:rPr>
                <w:rFonts w:ascii="宋体" w:eastAsia="宋体" w:hAnsi="宋体" w:cs="宋体" w:hint="eastAsia"/>
                <w:sz w:val="22"/>
              </w:rPr>
              <w:t xml:space="preserve">(lr_1, </w:t>
            </w:r>
            <w:proofErr w:type="spellStart"/>
            <w:r>
              <w:rPr>
                <w:rFonts w:ascii="宋体" w:eastAsia="宋体" w:hAnsi="宋体" w:cs="宋体" w:hint="eastAsia"/>
                <w:sz w:val="22"/>
              </w:rPr>
              <w:t>zcfz_subset</w:t>
            </w:r>
            <w:proofErr w:type="spellEnd"/>
            <w:r>
              <w:rPr>
                <w:rFonts w:ascii="宋体" w:eastAsia="宋体" w:hAnsi="宋体" w:cs="宋体" w:hint="eastAsia"/>
                <w:sz w:val="22"/>
              </w:rPr>
              <w:t xml:space="preserve">, </w:t>
            </w:r>
            <w:r>
              <w:rPr>
                <w:rFonts w:ascii="宋体" w:eastAsia="宋体" w:hAnsi="宋体" w:cs="宋体" w:hint="eastAsia"/>
                <w:i/>
                <w:sz w:val="22"/>
              </w:rPr>
              <w:t>on</w:t>
            </w:r>
            <w:r>
              <w:rPr>
                <w:rFonts w:ascii="宋体" w:eastAsia="宋体" w:hAnsi="宋体" w:cs="宋体" w:hint="eastAsia"/>
                <w:sz w:val="22"/>
              </w:rPr>
              <w:t>=['</w:t>
            </w:r>
            <w:proofErr w:type="spellStart"/>
            <w:r>
              <w:rPr>
                <w:rFonts w:ascii="宋体" w:eastAsia="宋体" w:hAnsi="宋体" w:cs="宋体" w:hint="eastAsia"/>
                <w:sz w:val="22"/>
              </w:rPr>
              <w:t>Stkcd</w:t>
            </w:r>
            <w:proofErr w:type="spellEnd"/>
            <w:r>
              <w:rPr>
                <w:rFonts w:ascii="宋体" w:eastAsia="宋体" w:hAnsi="宋体" w:cs="宋体" w:hint="eastAsia"/>
                <w:sz w:val="22"/>
              </w:rPr>
              <w:t>', '</w:t>
            </w:r>
            <w:proofErr w:type="spellStart"/>
            <w:r>
              <w:rPr>
                <w:rFonts w:ascii="宋体" w:eastAsia="宋体" w:hAnsi="宋体" w:cs="宋体" w:hint="eastAsia"/>
                <w:sz w:val="22"/>
              </w:rPr>
              <w:t>Accper</w:t>
            </w:r>
            <w:proofErr w:type="spellEnd"/>
            <w:r>
              <w:rPr>
                <w:rFonts w:ascii="宋体" w:eastAsia="宋体" w:hAnsi="宋体" w:cs="宋体" w:hint="eastAsia"/>
                <w:sz w:val="22"/>
              </w:rPr>
              <w:t>', '</w:t>
            </w:r>
            <w:proofErr w:type="spellStart"/>
            <w:r>
              <w:rPr>
                <w:rFonts w:ascii="宋体" w:eastAsia="宋体" w:hAnsi="宋体" w:cs="宋体" w:hint="eastAsia"/>
                <w:sz w:val="22"/>
              </w:rPr>
              <w:t>Typrep</w:t>
            </w:r>
            <w:proofErr w:type="spellEnd"/>
            <w:r>
              <w:rPr>
                <w:rFonts w:ascii="宋体" w:eastAsia="宋体" w:hAnsi="宋体" w:cs="宋体" w:hint="eastAsia"/>
                <w:sz w:val="22"/>
              </w:rPr>
              <w:t xml:space="preserve">'], </w:t>
            </w:r>
            <w:r>
              <w:rPr>
                <w:rFonts w:ascii="宋体" w:eastAsia="宋体" w:hAnsi="宋体" w:cs="宋体" w:hint="eastAsia"/>
                <w:i/>
                <w:sz w:val="22"/>
              </w:rPr>
              <w:t>how</w:t>
            </w:r>
            <w:r>
              <w:rPr>
                <w:rFonts w:ascii="宋体" w:eastAsia="宋体" w:hAnsi="宋体" w:cs="宋体" w:hint="eastAsia"/>
                <w:sz w:val="22"/>
              </w:rPr>
              <w:t>='left')</w:t>
            </w:r>
          </w:p>
          <w:p w14:paraId="297DBB7D" w14:textId="77777777" w:rsidR="002E7487" w:rsidRDefault="002E7487">
            <w:pPr>
              <w:spacing w:before="120" w:after="120" w:line="360" w:lineRule="auto"/>
              <w:ind w:firstLineChars="200" w:firstLine="440"/>
              <w:jc w:val="left"/>
              <w:rPr>
                <w:rFonts w:ascii="宋体" w:eastAsia="宋体" w:hAnsi="宋体" w:cs="宋体"/>
                <w:sz w:val="22"/>
              </w:rPr>
            </w:pPr>
          </w:p>
          <w:p w14:paraId="578E7DC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提取“Stk_ind.csv”中字段为“</w:t>
            </w:r>
            <w:proofErr w:type="spellStart"/>
            <w:r>
              <w:rPr>
                <w:rFonts w:ascii="宋体" w:eastAsia="宋体" w:hAnsi="宋体" w:cs="宋体" w:hint="eastAsia"/>
                <w:sz w:val="22"/>
              </w:rPr>
              <w:t>Indnme</w:t>
            </w:r>
            <w:proofErr w:type="spellEnd"/>
            <w:r>
              <w:rPr>
                <w:rFonts w:ascii="宋体" w:eastAsia="宋体" w:hAnsi="宋体" w:cs="宋体" w:hint="eastAsia"/>
                <w:sz w:val="22"/>
              </w:rPr>
              <w:t>”和“</w:t>
            </w:r>
            <w:proofErr w:type="spellStart"/>
            <w:r>
              <w:rPr>
                <w:rFonts w:ascii="宋体" w:eastAsia="宋体" w:hAnsi="宋体" w:cs="宋体" w:hint="eastAsia"/>
                <w:sz w:val="22"/>
              </w:rPr>
              <w:t>Nindnme</w:t>
            </w:r>
            <w:proofErr w:type="spellEnd"/>
            <w:r>
              <w:rPr>
                <w:rFonts w:ascii="宋体" w:eastAsia="宋体" w:hAnsi="宋体" w:cs="宋体" w:hint="eastAsia"/>
                <w:sz w:val="22"/>
              </w:rPr>
              <w:t>”的相应数据</w:t>
            </w:r>
          </w:p>
          <w:p w14:paraId="107D280C"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stk_ind_subset</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stk_</w:t>
            </w:r>
            <w:proofErr w:type="gramStart"/>
            <w:r>
              <w:rPr>
                <w:rFonts w:ascii="宋体" w:eastAsia="宋体" w:hAnsi="宋体" w:cs="宋体" w:hint="eastAsia"/>
                <w:sz w:val="22"/>
              </w:rPr>
              <w:t>ind</w:t>
            </w:r>
            <w:proofErr w:type="spellEnd"/>
            <w:r>
              <w:rPr>
                <w:rFonts w:ascii="宋体" w:eastAsia="宋体" w:hAnsi="宋体" w:cs="宋体" w:hint="eastAsia"/>
                <w:sz w:val="22"/>
              </w:rPr>
              <w:t>[</w:t>
            </w:r>
            <w:proofErr w:type="gramEnd"/>
            <w:r>
              <w:rPr>
                <w:rFonts w:ascii="宋体" w:eastAsia="宋体" w:hAnsi="宋体" w:cs="宋体" w:hint="eastAsia"/>
                <w:sz w:val="22"/>
              </w:rPr>
              <w:t>['</w:t>
            </w:r>
            <w:proofErr w:type="spellStart"/>
            <w:r>
              <w:rPr>
                <w:rFonts w:ascii="宋体" w:eastAsia="宋体" w:hAnsi="宋体" w:cs="宋体" w:hint="eastAsia"/>
                <w:sz w:val="22"/>
              </w:rPr>
              <w:t>Stkcd</w:t>
            </w:r>
            <w:proofErr w:type="spellEnd"/>
            <w:r>
              <w:rPr>
                <w:rFonts w:ascii="宋体" w:eastAsia="宋体" w:hAnsi="宋体" w:cs="宋体" w:hint="eastAsia"/>
                <w:sz w:val="22"/>
              </w:rPr>
              <w:t>', '</w:t>
            </w:r>
            <w:proofErr w:type="spellStart"/>
            <w:r>
              <w:rPr>
                <w:rFonts w:ascii="宋体" w:eastAsia="宋体" w:hAnsi="宋体" w:cs="宋体" w:hint="eastAsia"/>
                <w:sz w:val="22"/>
              </w:rPr>
              <w:t>Indnme</w:t>
            </w:r>
            <w:proofErr w:type="spellEnd"/>
            <w:r>
              <w:rPr>
                <w:rFonts w:ascii="宋体" w:eastAsia="宋体" w:hAnsi="宋体" w:cs="宋体" w:hint="eastAsia"/>
                <w:sz w:val="22"/>
              </w:rPr>
              <w:t>', '</w:t>
            </w:r>
            <w:proofErr w:type="spellStart"/>
            <w:r>
              <w:rPr>
                <w:rFonts w:ascii="宋体" w:eastAsia="宋体" w:hAnsi="宋体" w:cs="宋体" w:hint="eastAsia"/>
                <w:sz w:val="22"/>
              </w:rPr>
              <w:t>Nindnme</w:t>
            </w:r>
            <w:proofErr w:type="spellEnd"/>
            <w:r>
              <w:rPr>
                <w:rFonts w:ascii="宋体" w:eastAsia="宋体" w:hAnsi="宋体" w:cs="宋体" w:hint="eastAsia"/>
                <w:sz w:val="22"/>
              </w:rPr>
              <w:t>']]</w:t>
            </w:r>
          </w:p>
          <w:p w14:paraId="2C761087" w14:textId="77777777" w:rsidR="002E7487" w:rsidRDefault="002E7487">
            <w:pPr>
              <w:spacing w:before="120" w:after="120" w:line="360" w:lineRule="auto"/>
              <w:ind w:firstLineChars="200" w:firstLine="440"/>
              <w:jc w:val="left"/>
              <w:rPr>
                <w:rFonts w:ascii="宋体" w:eastAsia="宋体" w:hAnsi="宋体" w:cs="宋体"/>
                <w:sz w:val="22"/>
              </w:rPr>
            </w:pPr>
          </w:p>
          <w:p w14:paraId="4864DF69"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合并到“LR_1.csv”中</w:t>
            </w:r>
          </w:p>
          <w:p w14:paraId="60DBAD36"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merged_lr</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pd.merge</w:t>
            </w:r>
            <w:proofErr w:type="spellEnd"/>
            <w:proofErr w:type="gramEnd"/>
            <w:r>
              <w:rPr>
                <w:rFonts w:ascii="宋体" w:eastAsia="宋体" w:hAnsi="宋体" w:cs="宋体" w:hint="eastAsia"/>
                <w:sz w:val="22"/>
              </w:rPr>
              <w:t>(</w:t>
            </w:r>
            <w:proofErr w:type="spellStart"/>
            <w:r>
              <w:rPr>
                <w:rFonts w:ascii="宋体" w:eastAsia="宋体" w:hAnsi="宋体" w:cs="宋体" w:hint="eastAsia"/>
                <w:sz w:val="22"/>
              </w:rPr>
              <w:t>merged_lr</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stk_ind_subset</w:t>
            </w:r>
            <w:proofErr w:type="spellEnd"/>
            <w:r>
              <w:rPr>
                <w:rFonts w:ascii="宋体" w:eastAsia="宋体" w:hAnsi="宋体" w:cs="宋体" w:hint="eastAsia"/>
                <w:sz w:val="22"/>
              </w:rPr>
              <w:t xml:space="preserve">, </w:t>
            </w:r>
            <w:r>
              <w:rPr>
                <w:rFonts w:ascii="宋体" w:eastAsia="宋体" w:hAnsi="宋体" w:cs="宋体" w:hint="eastAsia"/>
                <w:i/>
                <w:sz w:val="22"/>
              </w:rPr>
              <w:t>on</w:t>
            </w:r>
            <w:r>
              <w:rPr>
                <w:rFonts w:ascii="宋体" w:eastAsia="宋体" w:hAnsi="宋体" w:cs="宋体" w:hint="eastAsia"/>
                <w:sz w:val="22"/>
              </w:rPr>
              <w:t>='</w:t>
            </w:r>
            <w:proofErr w:type="spellStart"/>
            <w:r>
              <w:rPr>
                <w:rFonts w:ascii="宋体" w:eastAsia="宋体" w:hAnsi="宋体" w:cs="宋体" w:hint="eastAsia"/>
                <w:sz w:val="22"/>
              </w:rPr>
              <w:t>Stkcd</w:t>
            </w:r>
            <w:proofErr w:type="spellEnd"/>
            <w:r>
              <w:rPr>
                <w:rFonts w:ascii="宋体" w:eastAsia="宋体" w:hAnsi="宋体" w:cs="宋体" w:hint="eastAsia"/>
                <w:sz w:val="22"/>
              </w:rPr>
              <w:t xml:space="preserve">', </w:t>
            </w:r>
            <w:r>
              <w:rPr>
                <w:rFonts w:ascii="宋体" w:eastAsia="宋体" w:hAnsi="宋体" w:cs="宋体" w:hint="eastAsia"/>
                <w:i/>
                <w:sz w:val="22"/>
              </w:rPr>
              <w:t>how</w:t>
            </w:r>
            <w:r>
              <w:rPr>
                <w:rFonts w:ascii="宋体" w:eastAsia="宋体" w:hAnsi="宋体" w:cs="宋体" w:hint="eastAsia"/>
                <w:sz w:val="22"/>
              </w:rPr>
              <w:t>='left')</w:t>
            </w:r>
          </w:p>
          <w:p w14:paraId="6690EA4C"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merged_</w:t>
            </w:r>
            <w:proofErr w:type="gramStart"/>
            <w:r>
              <w:rPr>
                <w:rFonts w:ascii="宋体" w:eastAsia="宋体" w:hAnsi="宋体" w:cs="宋体" w:hint="eastAsia"/>
                <w:sz w:val="22"/>
              </w:rPr>
              <w:t>lr.head</w:t>
            </w:r>
            <w:proofErr w:type="spellEnd"/>
            <w:proofErr w:type="gramEnd"/>
            <w:r>
              <w:rPr>
                <w:rFonts w:ascii="宋体" w:eastAsia="宋体" w:hAnsi="宋体" w:cs="宋体" w:hint="eastAsia"/>
                <w:sz w:val="22"/>
              </w:rPr>
              <w:t>()</w:t>
            </w:r>
          </w:p>
          <w:p w14:paraId="60796536" w14:textId="77777777" w:rsidR="002E7487" w:rsidRDefault="002E7487">
            <w:pPr>
              <w:spacing w:before="120" w:after="120" w:line="360" w:lineRule="auto"/>
              <w:ind w:firstLineChars="200" w:firstLine="440"/>
              <w:jc w:val="left"/>
              <w:rPr>
                <w:rFonts w:ascii="宋体" w:eastAsia="宋体" w:hAnsi="宋体" w:cs="宋体"/>
                <w:sz w:val="22"/>
              </w:rPr>
            </w:pPr>
          </w:p>
          <w:p w14:paraId="2C2CAF4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将完成合并的数据保存为LR_2.csv</w:t>
            </w:r>
          </w:p>
          <w:p w14:paraId="494CBE10"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merged_lr.to_</w:t>
            </w:r>
            <w:proofErr w:type="gramStart"/>
            <w:r>
              <w:rPr>
                <w:rFonts w:ascii="宋体" w:eastAsia="宋体" w:hAnsi="宋体" w:cs="宋体" w:hint="eastAsia"/>
                <w:sz w:val="22"/>
              </w:rPr>
              <w:t>csv</w:t>
            </w:r>
            <w:proofErr w:type="spellEnd"/>
            <w:r>
              <w:rPr>
                <w:rFonts w:ascii="宋体" w:eastAsia="宋体" w:hAnsi="宋体" w:cs="宋体" w:hint="eastAsia"/>
                <w:sz w:val="22"/>
              </w:rPr>
              <w:t>(</w:t>
            </w:r>
            <w:proofErr w:type="gramEnd"/>
            <w:r>
              <w:rPr>
                <w:rFonts w:ascii="宋体" w:eastAsia="宋体" w:hAnsi="宋体" w:cs="宋体" w:hint="eastAsia"/>
                <w:sz w:val="22"/>
              </w:rPr>
              <w:t xml:space="preserve">'../result/LR_2.csv', </w:t>
            </w:r>
            <w:r>
              <w:rPr>
                <w:rFonts w:ascii="宋体" w:eastAsia="宋体" w:hAnsi="宋体" w:cs="宋体" w:hint="eastAsia"/>
                <w:i/>
                <w:sz w:val="22"/>
              </w:rPr>
              <w:t>encoding</w:t>
            </w:r>
            <w:r>
              <w:rPr>
                <w:rFonts w:ascii="宋体" w:eastAsia="宋体" w:hAnsi="宋体" w:cs="宋体" w:hint="eastAsia"/>
                <w:sz w:val="22"/>
              </w:rPr>
              <w:t xml:space="preserve">='utf-8', </w:t>
            </w:r>
            <w:r>
              <w:rPr>
                <w:rFonts w:ascii="宋体" w:eastAsia="宋体" w:hAnsi="宋体" w:cs="宋体" w:hint="eastAsia"/>
                <w:i/>
                <w:sz w:val="22"/>
              </w:rPr>
              <w:t>index</w:t>
            </w:r>
            <w:r>
              <w:rPr>
                <w:rFonts w:ascii="宋体" w:eastAsia="宋体" w:hAnsi="宋体" w:cs="宋体" w:hint="eastAsia"/>
                <w:sz w:val="22"/>
              </w:rPr>
              <w:t>=False)</w:t>
            </w:r>
          </w:p>
          <w:p w14:paraId="2024370B" w14:textId="77777777" w:rsidR="002E7487" w:rsidRDefault="002E7487">
            <w:pPr>
              <w:spacing w:before="120" w:after="120" w:line="360" w:lineRule="auto"/>
              <w:ind w:firstLineChars="200" w:firstLine="440"/>
              <w:jc w:val="left"/>
              <w:rPr>
                <w:rFonts w:ascii="宋体" w:eastAsia="宋体" w:hAnsi="宋体" w:cs="宋体"/>
                <w:sz w:val="22"/>
              </w:rPr>
            </w:pPr>
          </w:p>
          <w:p w14:paraId="2860628F"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呈现合并后数据的行数、列数</w:t>
            </w:r>
          </w:p>
          <w:p w14:paraId="14B1DF5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rows, cols = </w:t>
            </w:r>
            <w:proofErr w:type="spellStart"/>
            <w:r>
              <w:rPr>
                <w:rFonts w:ascii="宋体" w:eastAsia="宋体" w:hAnsi="宋体" w:cs="宋体" w:hint="eastAsia"/>
                <w:sz w:val="22"/>
              </w:rPr>
              <w:t>merged_</w:t>
            </w:r>
            <w:proofErr w:type="gramStart"/>
            <w:r>
              <w:rPr>
                <w:rFonts w:ascii="宋体" w:eastAsia="宋体" w:hAnsi="宋体" w:cs="宋体" w:hint="eastAsia"/>
                <w:sz w:val="22"/>
              </w:rPr>
              <w:t>lr.shape</w:t>
            </w:r>
            <w:proofErr w:type="spellEnd"/>
            <w:proofErr w:type="gramEnd"/>
          </w:p>
          <w:p w14:paraId="06D0F854"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print(</w:t>
            </w:r>
            <w:r>
              <w:rPr>
                <w:rFonts w:ascii="宋体" w:eastAsia="宋体" w:hAnsi="宋体" w:cs="宋体" w:hint="eastAsia"/>
                <w:i/>
                <w:sz w:val="22"/>
              </w:rPr>
              <w:t>f</w:t>
            </w:r>
            <w:r>
              <w:rPr>
                <w:rFonts w:ascii="宋体" w:eastAsia="宋体" w:hAnsi="宋体" w:cs="宋体" w:hint="eastAsia"/>
                <w:sz w:val="22"/>
              </w:rPr>
              <w:t>"合并后的数据行数: {rows}")</w:t>
            </w:r>
          </w:p>
          <w:p w14:paraId="19D35016"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print(</w:t>
            </w:r>
            <w:r>
              <w:rPr>
                <w:rFonts w:ascii="宋体" w:eastAsia="宋体" w:hAnsi="宋体" w:cs="宋体" w:hint="eastAsia"/>
                <w:i/>
                <w:sz w:val="22"/>
              </w:rPr>
              <w:t>f</w:t>
            </w:r>
            <w:r>
              <w:rPr>
                <w:rFonts w:ascii="宋体" w:eastAsia="宋体" w:hAnsi="宋体" w:cs="宋体" w:hint="eastAsia"/>
                <w:sz w:val="22"/>
              </w:rPr>
              <w:t>"合并后的数据列数: {cols}")</w:t>
            </w:r>
          </w:p>
        </w:tc>
      </w:tr>
    </w:tbl>
    <w:p w14:paraId="4AEA276F"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lastRenderedPageBreak/>
        <w:t>运行结果如下：</w:t>
      </w:r>
    </w:p>
    <w:p w14:paraId="13F7B51A"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drawing>
          <wp:inline distT="0" distB="0" distL="0" distR="0" wp14:anchorId="08322424" wp14:editId="06A11C00">
            <wp:extent cx="5257800" cy="419100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0"/>
                    <a:stretch>
                      <a:fillRect/>
                    </a:stretch>
                  </pic:blipFill>
                  <pic:spPr>
                    <a:xfrm>
                      <a:off x="0" y="0"/>
                      <a:ext cx="5257800" cy="4191000"/>
                    </a:xfrm>
                    <a:prstGeom prst="rect">
                      <a:avLst/>
                    </a:prstGeom>
                  </pic:spPr>
                </pic:pic>
              </a:graphicData>
            </a:graphic>
          </wp:inline>
        </w:drawing>
      </w:r>
    </w:p>
    <w:p w14:paraId="20EB6FE1"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最终得到筛选后合并的数据行数为33414行，数据列数为19列。</w:t>
      </w:r>
    </w:p>
    <w:p w14:paraId="032FBE85" w14:textId="77777777" w:rsidR="002E7487" w:rsidRDefault="00000000">
      <w:pPr>
        <w:spacing w:before="320" w:after="120" w:line="360" w:lineRule="auto"/>
        <w:ind w:firstLineChars="200" w:firstLine="482"/>
        <w:jc w:val="left"/>
        <w:outlineLvl w:val="1"/>
        <w:rPr>
          <w:rFonts w:ascii="宋体" w:eastAsia="宋体" w:hAnsi="宋体" w:cs="宋体"/>
          <w:sz w:val="24"/>
          <w:szCs w:val="24"/>
        </w:rPr>
      </w:pPr>
      <w:bookmarkStart w:id="10" w:name="_Toc19078"/>
      <w:r>
        <w:rPr>
          <w:rFonts w:ascii="宋体" w:eastAsia="宋体" w:hAnsi="宋体" w:cs="宋体" w:hint="eastAsia"/>
          <w:b/>
          <w:sz w:val="24"/>
          <w:szCs w:val="24"/>
        </w:rPr>
        <w:t>3.3 任务 1.3</w:t>
      </w:r>
      <w:bookmarkEnd w:id="10"/>
    </w:p>
    <w:p w14:paraId="59AC9522"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首先读取LR_2.csv文件。我们使用pandas</w:t>
      </w:r>
      <w:proofErr w:type="gramStart"/>
      <w:r>
        <w:rPr>
          <w:rFonts w:ascii="宋体" w:eastAsia="宋体" w:hAnsi="宋体" w:cs="宋体" w:hint="eastAsia"/>
          <w:sz w:val="24"/>
          <w:szCs w:val="24"/>
        </w:rPr>
        <w:t>库提供</w:t>
      </w:r>
      <w:proofErr w:type="gramEnd"/>
      <w:r>
        <w:rPr>
          <w:rFonts w:ascii="宋体" w:eastAsia="宋体" w:hAnsi="宋体" w:cs="宋体" w:hint="eastAsia"/>
          <w:sz w:val="24"/>
          <w:szCs w:val="24"/>
        </w:rPr>
        <w:t>的</w:t>
      </w:r>
      <w:proofErr w:type="spellStart"/>
      <w:r>
        <w:rPr>
          <w:rFonts w:ascii="宋体" w:eastAsia="宋体" w:hAnsi="宋体" w:cs="宋体" w:hint="eastAsia"/>
          <w:sz w:val="24"/>
          <w:szCs w:val="24"/>
        </w:rPr>
        <w:t>read_csv</w:t>
      </w:r>
      <w:proofErr w:type="spellEnd"/>
      <w:r>
        <w:rPr>
          <w:rFonts w:ascii="宋体" w:eastAsia="宋体" w:hAnsi="宋体" w:cs="宋体" w:hint="eastAsia"/>
          <w:sz w:val="24"/>
          <w:szCs w:val="24"/>
        </w:rPr>
        <w:t>函数读取LR_2.csv文件，并将它的内容储存在</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对象lr_2中。使用</w:t>
      </w:r>
      <w:proofErr w:type="spellStart"/>
      <w:r>
        <w:rPr>
          <w:rFonts w:ascii="宋体" w:eastAsia="宋体" w:hAnsi="宋体" w:cs="宋体" w:hint="eastAsia"/>
          <w:color w:val="245BDB"/>
          <w:sz w:val="24"/>
          <w:szCs w:val="24"/>
          <w:shd w:val="clear" w:color="auto" w:fill="BBBFC4"/>
        </w:rPr>
        <w:t>isnull</w:t>
      </w:r>
      <w:proofErr w:type="spellEnd"/>
      <w:r>
        <w:rPr>
          <w:rFonts w:ascii="宋体" w:eastAsia="宋体" w:hAnsi="宋体" w:cs="宋体" w:hint="eastAsia"/>
          <w:color w:val="245BDB"/>
          <w:sz w:val="24"/>
          <w:szCs w:val="24"/>
          <w:shd w:val="clear" w:color="auto" w:fill="BBBFC4"/>
        </w:rPr>
        <w:t>().mean()</w:t>
      </w:r>
      <w:r>
        <w:rPr>
          <w:rFonts w:ascii="宋体" w:eastAsia="宋体" w:hAnsi="宋体" w:cs="宋体" w:hint="eastAsia"/>
          <w:sz w:val="24"/>
          <w:szCs w:val="24"/>
        </w:rPr>
        <w:t>计算每一列的空值占比，并将结果存储在变量</w:t>
      </w:r>
      <w:proofErr w:type="spellStart"/>
      <w:r>
        <w:rPr>
          <w:rFonts w:ascii="宋体" w:eastAsia="宋体" w:hAnsi="宋体" w:cs="宋体" w:hint="eastAsia"/>
          <w:sz w:val="24"/>
          <w:szCs w:val="24"/>
        </w:rPr>
        <w:t>null_percentage</w:t>
      </w:r>
      <w:proofErr w:type="spellEnd"/>
      <w:r>
        <w:rPr>
          <w:rFonts w:ascii="宋体" w:eastAsia="宋体" w:hAnsi="宋体" w:cs="宋体" w:hint="eastAsia"/>
          <w:sz w:val="24"/>
          <w:szCs w:val="24"/>
        </w:rPr>
        <w:t>中，其值为一个Series对象，索引为列名，值为对应列的空值占比。然后使用loc函数选取</w:t>
      </w:r>
      <w:proofErr w:type="spellStart"/>
      <w:r>
        <w:rPr>
          <w:rFonts w:ascii="宋体" w:eastAsia="宋体" w:hAnsi="宋体" w:cs="宋体" w:hint="eastAsia"/>
          <w:sz w:val="24"/>
          <w:szCs w:val="24"/>
        </w:rPr>
        <w:t>null_percentage</w:t>
      </w:r>
      <w:proofErr w:type="spellEnd"/>
      <w:r>
        <w:rPr>
          <w:rFonts w:ascii="宋体" w:eastAsia="宋体" w:hAnsi="宋体" w:cs="宋体" w:hint="eastAsia"/>
          <w:sz w:val="24"/>
          <w:szCs w:val="24"/>
        </w:rPr>
        <w:t>中空值占比低于70%的列，并存储在filtered_lr_2的</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中。从而达到删除空值占比达70%及以上的列。将处理后的数据保存为LR_3.csv文件。使用</w:t>
      </w:r>
      <w:proofErr w:type="spellStart"/>
      <w:r>
        <w:rPr>
          <w:rFonts w:ascii="宋体" w:eastAsia="宋体" w:hAnsi="宋体" w:cs="宋体" w:hint="eastAsia"/>
          <w:sz w:val="24"/>
          <w:szCs w:val="24"/>
        </w:rPr>
        <w:t>to_csv</w:t>
      </w:r>
      <w:proofErr w:type="spellEnd"/>
      <w:r>
        <w:rPr>
          <w:rFonts w:ascii="宋体" w:eastAsia="宋体" w:hAnsi="宋体" w:cs="宋体" w:hint="eastAsia"/>
          <w:sz w:val="24"/>
          <w:szCs w:val="24"/>
        </w:rPr>
        <w:t>函数将filtered_lr_2中的数据存储在LR_3.csv文件中，并设置encoding参数为</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lastRenderedPageBreak/>
        <w:t>utf-8</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，index参数为False来去除自动生成的索引列。打印filtered_lr_2的信息。使用</w:t>
      </w:r>
      <w:r>
        <w:rPr>
          <w:rFonts w:ascii="宋体" w:eastAsia="宋体" w:hAnsi="宋体" w:cs="宋体" w:hint="eastAsia"/>
          <w:color w:val="245BDB"/>
          <w:sz w:val="24"/>
          <w:szCs w:val="24"/>
          <w:shd w:val="clear" w:color="auto" w:fill="BBBFC4"/>
        </w:rPr>
        <w:t>info()</w:t>
      </w:r>
      <w:r>
        <w:rPr>
          <w:rFonts w:ascii="宋体" w:eastAsia="宋体" w:hAnsi="宋体" w:cs="宋体" w:hint="eastAsia"/>
          <w:sz w:val="24"/>
          <w:szCs w:val="24"/>
        </w:rPr>
        <w:t>函数打印filtered_lr_2的相关信息，包括其列名、型号、数值类型、空值数和占比等。</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34CB0597" w14:textId="77777777">
        <w:tc>
          <w:tcPr>
            <w:tcW w:w="8280" w:type="dxa"/>
            <w:shd w:val="clear" w:color="auto" w:fill="F5F6F7"/>
            <w:tcMar>
              <w:top w:w="60" w:type="dxa"/>
              <w:left w:w="120" w:type="dxa"/>
              <w:bottom w:w="30" w:type="dxa"/>
              <w:right w:w="120" w:type="dxa"/>
            </w:tcMar>
          </w:tcPr>
          <w:p w14:paraId="4CE2289F"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1B3D427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pandas as pd</w:t>
            </w:r>
          </w:p>
          <w:p w14:paraId="182C9060" w14:textId="77777777" w:rsidR="002E7487" w:rsidRDefault="002E7487">
            <w:pPr>
              <w:spacing w:before="120" w:after="120" w:line="360" w:lineRule="auto"/>
              <w:ind w:firstLineChars="200" w:firstLine="440"/>
              <w:jc w:val="left"/>
              <w:rPr>
                <w:rFonts w:ascii="宋体" w:eastAsia="宋体" w:hAnsi="宋体" w:cs="宋体"/>
                <w:sz w:val="22"/>
              </w:rPr>
            </w:pPr>
          </w:p>
          <w:p w14:paraId="00AB79F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读取LR_2.csv文件</w:t>
            </w:r>
          </w:p>
          <w:p w14:paraId="4D737A7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lr_2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('../result/LR_2.csv')</w:t>
            </w:r>
          </w:p>
          <w:p w14:paraId="622EBAE4" w14:textId="77777777" w:rsidR="002E7487" w:rsidRDefault="002E7487">
            <w:pPr>
              <w:spacing w:before="120" w:after="120" w:line="360" w:lineRule="auto"/>
              <w:ind w:firstLineChars="200" w:firstLine="440"/>
              <w:jc w:val="left"/>
              <w:rPr>
                <w:rFonts w:ascii="宋体" w:eastAsia="宋体" w:hAnsi="宋体" w:cs="宋体"/>
                <w:sz w:val="22"/>
              </w:rPr>
            </w:pPr>
          </w:p>
          <w:p w14:paraId="35C4ABF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计算空值占比</w:t>
            </w:r>
          </w:p>
          <w:p w14:paraId="55054B10"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null_percentage</w:t>
            </w:r>
            <w:proofErr w:type="spellEnd"/>
            <w:r>
              <w:rPr>
                <w:rFonts w:ascii="宋体" w:eastAsia="宋体" w:hAnsi="宋体" w:cs="宋体" w:hint="eastAsia"/>
                <w:sz w:val="22"/>
              </w:rPr>
              <w:t xml:space="preserve"> = lr_</w:t>
            </w:r>
            <w:proofErr w:type="gramStart"/>
            <w:r>
              <w:rPr>
                <w:rFonts w:ascii="宋体" w:eastAsia="宋体" w:hAnsi="宋体" w:cs="宋体" w:hint="eastAsia"/>
                <w:sz w:val="22"/>
              </w:rPr>
              <w:t>2.isnull</w:t>
            </w:r>
            <w:proofErr w:type="gramEnd"/>
            <w:r>
              <w:rPr>
                <w:rFonts w:ascii="宋体" w:eastAsia="宋体" w:hAnsi="宋体" w:cs="宋体" w:hint="eastAsia"/>
                <w:sz w:val="22"/>
              </w:rPr>
              <w:t>().mean()</w:t>
            </w:r>
          </w:p>
          <w:p w14:paraId="471D9115" w14:textId="77777777" w:rsidR="002E7487" w:rsidRDefault="002E7487">
            <w:pPr>
              <w:spacing w:before="120" w:after="120" w:line="360" w:lineRule="auto"/>
              <w:ind w:firstLineChars="200" w:firstLine="440"/>
              <w:jc w:val="left"/>
              <w:rPr>
                <w:rFonts w:ascii="宋体" w:eastAsia="宋体" w:hAnsi="宋体" w:cs="宋体"/>
                <w:sz w:val="22"/>
              </w:rPr>
            </w:pPr>
          </w:p>
          <w:p w14:paraId="5453BE8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删除空值占比达70%及以上的列</w:t>
            </w:r>
          </w:p>
          <w:p w14:paraId="2BC10A1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threshold = 0.7</w:t>
            </w:r>
          </w:p>
          <w:p w14:paraId="27AD3EBF"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filtered_lr_2 = lr_2.loc</w:t>
            </w:r>
            <w:proofErr w:type="gramStart"/>
            <w:r>
              <w:rPr>
                <w:rFonts w:ascii="宋体" w:eastAsia="宋体" w:hAnsi="宋体" w:cs="宋体" w:hint="eastAsia"/>
                <w:sz w:val="22"/>
              </w:rPr>
              <w:t>[:,</w:t>
            </w:r>
            <w:proofErr w:type="gramEnd"/>
            <w:r>
              <w:rPr>
                <w:rFonts w:ascii="宋体" w:eastAsia="宋体" w:hAnsi="宋体" w:cs="宋体" w:hint="eastAsia"/>
                <w:sz w:val="22"/>
              </w:rPr>
              <w:t xml:space="preserve"> </w:t>
            </w:r>
            <w:proofErr w:type="spellStart"/>
            <w:r>
              <w:rPr>
                <w:rFonts w:ascii="宋体" w:eastAsia="宋体" w:hAnsi="宋体" w:cs="宋体" w:hint="eastAsia"/>
                <w:sz w:val="22"/>
              </w:rPr>
              <w:t>null_percentage</w:t>
            </w:r>
            <w:proofErr w:type="spellEnd"/>
            <w:r>
              <w:rPr>
                <w:rFonts w:ascii="宋体" w:eastAsia="宋体" w:hAnsi="宋体" w:cs="宋体" w:hint="eastAsia"/>
                <w:sz w:val="22"/>
              </w:rPr>
              <w:t xml:space="preserve"> &lt; threshold]</w:t>
            </w:r>
          </w:p>
          <w:p w14:paraId="3C4CDAD0" w14:textId="77777777" w:rsidR="002E7487" w:rsidRDefault="002E7487">
            <w:pPr>
              <w:spacing w:before="120" w:after="120" w:line="360" w:lineRule="auto"/>
              <w:ind w:firstLineChars="200" w:firstLine="440"/>
              <w:jc w:val="left"/>
              <w:rPr>
                <w:rFonts w:ascii="宋体" w:eastAsia="宋体" w:hAnsi="宋体" w:cs="宋体"/>
                <w:sz w:val="22"/>
              </w:rPr>
            </w:pPr>
          </w:p>
          <w:p w14:paraId="6B73249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将处理后的数据保存为LR_3.csv</w:t>
            </w:r>
          </w:p>
          <w:p w14:paraId="3B4FBC8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filtered_lr_2.to_</w:t>
            </w:r>
            <w:proofErr w:type="gramStart"/>
            <w:r>
              <w:rPr>
                <w:rFonts w:ascii="宋体" w:eastAsia="宋体" w:hAnsi="宋体" w:cs="宋体" w:hint="eastAsia"/>
                <w:sz w:val="22"/>
              </w:rPr>
              <w:t>csv(</w:t>
            </w:r>
            <w:proofErr w:type="gramEnd"/>
            <w:r>
              <w:rPr>
                <w:rFonts w:ascii="宋体" w:eastAsia="宋体" w:hAnsi="宋体" w:cs="宋体" w:hint="eastAsia"/>
                <w:sz w:val="22"/>
              </w:rPr>
              <w:t xml:space="preserve">'../result/LR_3.csv', </w:t>
            </w:r>
            <w:r>
              <w:rPr>
                <w:rFonts w:ascii="宋体" w:eastAsia="宋体" w:hAnsi="宋体" w:cs="宋体" w:hint="eastAsia"/>
                <w:i/>
                <w:sz w:val="22"/>
              </w:rPr>
              <w:t>encoding</w:t>
            </w:r>
            <w:r>
              <w:rPr>
                <w:rFonts w:ascii="宋体" w:eastAsia="宋体" w:hAnsi="宋体" w:cs="宋体" w:hint="eastAsia"/>
                <w:sz w:val="22"/>
              </w:rPr>
              <w:t xml:space="preserve">='utf-8', </w:t>
            </w:r>
            <w:r>
              <w:rPr>
                <w:rFonts w:ascii="宋体" w:eastAsia="宋体" w:hAnsi="宋体" w:cs="宋体" w:hint="eastAsia"/>
                <w:i/>
                <w:sz w:val="22"/>
              </w:rPr>
              <w:t>index</w:t>
            </w:r>
            <w:r>
              <w:rPr>
                <w:rFonts w:ascii="宋体" w:eastAsia="宋体" w:hAnsi="宋体" w:cs="宋体" w:hint="eastAsia"/>
                <w:sz w:val="22"/>
              </w:rPr>
              <w:t>=False)</w:t>
            </w:r>
          </w:p>
          <w:p w14:paraId="7D014543" w14:textId="77777777" w:rsidR="002E7487" w:rsidRDefault="00000000">
            <w:pPr>
              <w:spacing w:before="120" w:after="120" w:line="360" w:lineRule="auto"/>
              <w:ind w:firstLineChars="200" w:firstLine="440"/>
              <w:jc w:val="left"/>
              <w:rPr>
                <w:rFonts w:ascii="宋体" w:eastAsia="宋体" w:hAnsi="宋体" w:cs="宋体"/>
              </w:rPr>
            </w:pPr>
            <w:proofErr w:type="gramStart"/>
            <w:r>
              <w:rPr>
                <w:rFonts w:ascii="宋体" w:eastAsia="宋体" w:hAnsi="宋体" w:cs="宋体" w:hint="eastAsia"/>
                <w:sz w:val="22"/>
              </w:rPr>
              <w:t>filtered_lr_2.info(</w:t>
            </w:r>
            <w:proofErr w:type="gramEnd"/>
            <w:r>
              <w:rPr>
                <w:rFonts w:ascii="宋体" w:eastAsia="宋体" w:hAnsi="宋体" w:cs="宋体" w:hint="eastAsia"/>
                <w:sz w:val="22"/>
              </w:rPr>
              <w:t>)</w:t>
            </w:r>
          </w:p>
        </w:tc>
      </w:tr>
    </w:tbl>
    <w:p w14:paraId="6BA23B35"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运行结果如下：</w:t>
      </w:r>
    </w:p>
    <w:p w14:paraId="49C659CA"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6DBBD1D6" wp14:editId="596DF487">
            <wp:extent cx="5257800" cy="5286375"/>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1"/>
                    <a:stretch>
                      <a:fillRect/>
                    </a:stretch>
                  </pic:blipFill>
                  <pic:spPr>
                    <a:xfrm>
                      <a:off x="0" y="0"/>
                      <a:ext cx="5257800" cy="5286375"/>
                    </a:xfrm>
                    <a:prstGeom prst="rect">
                      <a:avLst/>
                    </a:prstGeom>
                  </pic:spPr>
                </pic:pic>
              </a:graphicData>
            </a:graphic>
          </wp:inline>
        </w:drawing>
      </w:r>
    </w:p>
    <w:p w14:paraId="596F65D6" w14:textId="77777777" w:rsidR="002E7487" w:rsidRDefault="00000000">
      <w:pPr>
        <w:spacing w:before="320" w:after="120" w:line="360" w:lineRule="auto"/>
        <w:ind w:firstLineChars="200" w:firstLine="482"/>
        <w:jc w:val="left"/>
        <w:outlineLvl w:val="1"/>
        <w:rPr>
          <w:rFonts w:ascii="宋体" w:eastAsia="宋体" w:hAnsi="宋体" w:cs="宋体"/>
          <w:sz w:val="24"/>
          <w:szCs w:val="24"/>
        </w:rPr>
      </w:pPr>
      <w:bookmarkStart w:id="11" w:name="_Toc27002"/>
      <w:r>
        <w:rPr>
          <w:rFonts w:ascii="宋体" w:eastAsia="宋体" w:hAnsi="宋体" w:cs="宋体" w:hint="eastAsia"/>
          <w:b/>
          <w:sz w:val="24"/>
          <w:szCs w:val="24"/>
        </w:rPr>
        <w:t>3.4 任务 1.4</w:t>
      </w:r>
      <w:bookmarkEnd w:id="11"/>
    </w:p>
    <w:p w14:paraId="21A29936"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首先读取LR_3.csv文件。我们使用pandas</w:t>
      </w:r>
      <w:proofErr w:type="gramStart"/>
      <w:r>
        <w:rPr>
          <w:rFonts w:ascii="宋体" w:eastAsia="宋体" w:hAnsi="宋体" w:cs="宋体" w:hint="eastAsia"/>
          <w:sz w:val="24"/>
          <w:szCs w:val="24"/>
        </w:rPr>
        <w:t>库提供</w:t>
      </w:r>
      <w:proofErr w:type="gramEnd"/>
      <w:r>
        <w:rPr>
          <w:rFonts w:ascii="宋体" w:eastAsia="宋体" w:hAnsi="宋体" w:cs="宋体" w:hint="eastAsia"/>
          <w:sz w:val="24"/>
          <w:szCs w:val="24"/>
        </w:rPr>
        <w:t>的</w:t>
      </w:r>
      <w:proofErr w:type="spellStart"/>
      <w:r>
        <w:rPr>
          <w:rFonts w:ascii="宋体" w:eastAsia="宋体" w:hAnsi="宋体" w:cs="宋体" w:hint="eastAsia"/>
          <w:sz w:val="24"/>
          <w:szCs w:val="24"/>
        </w:rPr>
        <w:t>read_csv</w:t>
      </w:r>
      <w:proofErr w:type="spellEnd"/>
      <w:r>
        <w:rPr>
          <w:rFonts w:ascii="宋体" w:eastAsia="宋体" w:hAnsi="宋体" w:cs="宋体" w:hint="eastAsia"/>
          <w:sz w:val="24"/>
          <w:szCs w:val="24"/>
        </w:rPr>
        <w:t>函数读取LR_3.csv文件，并将它的内容储存在</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对象lr_3中。接着使用</w:t>
      </w:r>
      <w:proofErr w:type="spellStart"/>
      <w:r>
        <w:rPr>
          <w:rFonts w:ascii="宋体" w:eastAsia="宋体" w:hAnsi="宋体" w:cs="宋体" w:hint="eastAsia"/>
          <w:sz w:val="24"/>
          <w:szCs w:val="24"/>
        </w:rPr>
        <w:t>dropna</w:t>
      </w:r>
      <w:proofErr w:type="spellEnd"/>
      <w:r>
        <w:rPr>
          <w:rFonts w:ascii="宋体" w:eastAsia="宋体" w:hAnsi="宋体" w:cs="宋体" w:hint="eastAsia"/>
          <w:sz w:val="24"/>
          <w:szCs w:val="24"/>
        </w:rPr>
        <w:t>函数删除包含空值的行，得到处理后的数据lr_4。然后将处理后的数据保存为LR_4.csv。使用</w:t>
      </w:r>
      <w:proofErr w:type="spellStart"/>
      <w:r>
        <w:rPr>
          <w:rFonts w:ascii="宋体" w:eastAsia="宋体" w:hAnsi="宋体" w:cs="宋体" w:hint="eastAsia"/>
          <w:sz w:val="24"/>
          <w:szCs w:val="24"/>
        </w:rPr>
        <w:t>to_csv</w:t>
      </w:r>
      <w:proofErr w:type="spellEnd"/>
      <w:r>
        <w:rPr>
          <w:rFonts w:ascii="宋体" w:eastAsia="宋体" w:hAnsi="宋体" w:cs="宋体" w:hint="eastAsia"/>
          <w:sz w:val="24"/>
          <w:szCs w:val="24"/>
        </w:rPr>
        <w:t>函数将lr_4中的数据存储在LR_4.csv文件中，并设置encoding参数为</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utf-8</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，index参数为False来去除自动生成的索引列。最后打印lr_4的信息。使用</w:t>
      </w:r>
      <w:r>
        <w:rPr>
          <w:rFonts w:ascii="宋体" w:eastAsia="宋体" w:hAnsi="宋体" w:cs="宋体" w:hint="eastAsia"/>
          <w:color w:val="245BDB"/>
          <w:sz w:val="24"/>
          <w:szCs w:val="24"/>
          <w:shd w:val="clear" w:color="auto" w:fill="BBBFC4"/>
        </w:rPr>
        <w:t>info()</w:t>
      </w:r>
      <w:r>
        <w:rPr>
          <w:rFonts w:ascii="宋体" w:eastAsia="宋体" w:hAnsi="宋体" w:cs="宋体" w:hint="eastAsia"/>
          <w:sz w:val="24"/>
          <w:szCs w:val="24"/>
        </w:rPr>
        <w:t>函数打印lr_4的相关信息，包括其列名、型号、数值类型、空值数和占比等。</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2514E014" w14:textId="77777777">
        <w:tc>
          <w:tcPr>
            <w:tcW w:w="8280" w:type="dxa"/>
            <w:shd w:val="clear" w:color="auto" w:fill="F5F6F7"/>
            <w:tcMar>
              <w:top w:w="60" w:type="dxa"/>
              <w:left w:w="120" w:type="dxa"/>
              <w:bottom w:w="30" w:type="dxa"/>
              <w:right w:w="120" w:type="dxa"/>
            </w:tcMar>
          </w:tcPr>
          <w:p w14:paraId="75DC779E"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7F139962" w14:textId="315DB238" w:rsidR="002E7487" w:rsidRDefault="00000000" w:rsidP="00DB1619">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import pandas as pd</w:t>
            </w:r>
          </w:p>
          <w:p w14:paraId="2DF03BB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读取LR_3.csv文件</w:t>
            </w:r>
          </w:p>
          <w:p w14:paraId="06B65B97" w14:textId="728AE0D6" w:rsidR="002E7487" w:rsidRDefault="00000000" w:rsidP="00DB1619">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lr_3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('../result/LR_3.csv')</w:t>
            </w:r>
          </w:p>
          <w:p w14:paraId="1CE46F0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删除包含空值的行</w:t>
            </w:r>
          </w:p>
          <w:p w14:paraId="1ACFD28F" w14:textId="54E0716B" w:rsidR="002E7487" w:rsidRDefault="00000000" w:rsidP="00DB1619">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cleaned_lr_3 = lr_</w:t>
            </w:r>
            <w:proofErr w:type="gramStart"/>
            <w:r>
              <w:rPr>
                <w:rFonts w:ascii="宋体" w:eastAsia="宋体" w:hAnsi="宋体" w:cs="宋体" w:hint="eastAsia"/>
                <w:sz w:val="22"/>
              </w:rPr>
              <w:t>3.dropna</w:t>
            </w:r>
            <w:proofErr w:type="gramEnd"/>
            <w:r>
              <w:rPr>
                <w:rFonts w:ascii="宋体" w:eastAsia="宋体" w:hAnsi="宋体" w:cs="宋体" w:hint="eastAsia"/>
                <w:sz w:val="22"/>
              </w:rPr>
              <w:t>()</w:t>
            </w:r>
          </w:p>
          <w:p w14:paraId="31CD73E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将处理后的数据保存为LR_4.csv</w:t>
            </w:r>
          </w:p>
          <w:p w14:paraId="31E3EEA9"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cleaned_lr_3.to_</w:t>
            </w:r>
            <w:proofErr w:type="gramStart"/>
            <w:r>
              <w:rPr>
                <w:rFonts w:ascii="宋体" w:eastAsia="宋体" w:hAnsi="宋体" w:cs="宋体" w:hint="eastAsia"/>
                <w:sz w:val="22"/>
              </w:rPr>
              <w:t>csv(</w:t>
            </w:r>
            <w:proofErr w:type="gramEnd"/>
            <w:r>
              <w:rPr>
                <w:rFonts w:ascii="宋体" w:eastAsia="宋体" w:hAnsi="宋体" w:cs="宋体" w:hint="eastAsia"/>
                <w:sz w:val="22"/>
              </w:rPr>
              <w:t xml:space="preserve">'../result/LR_4.csv', </w:t>
            </w:r>
            <w:r>
              <w:rPr>
                <w:rFonts w:ascii="宋体" w:eastAsia="宋体" w:hAnsi="宋体" w:cs="宋体" w:hint="eastAsia"/>
                <w:i/>
                <w:sz w:val="22"/>
              </w:rPr>
              <w:t>encoding</w:t>
            </w:r>
            <w:r>
              <w:rPr>
                <w:rFonts w:ascii="宋体" w:eastAsia="宋体" w:hAnsi="宋体" w:cs="宋体" w:hint="eastAsia"/>
                <w:sz w:val="22"/>
              </w:rPr>
              <w:t xml:space="preserve">='utf-8', </w:t>
            </w:r>
            <w:r>
              <w:rPr>
                <w:rFonts w:ascii="宋体" w:eastAsia="宋体" w:hAnsi="宋体" w:cs="宋体" w:hint="eastAsia"/>
                <w:i/>
                <w:sz w:val="22"/>
              </w:rPr>
              <w:t>index</w:t>
            </w:r>
            <w:r>
              <w:rPr>
                <w:rFonts w:ascii="宋体" w:eastAsia="宋体" w:hAnsi="宋体" w:cs="宋体" w:hint="eastAsia"/>
                <w:sz w:val="22"/>
              </w:rPr>
              <w:t>=False)</w:t>
            </w:r>
          </w:p>
          <w:p w14:paraId="10479467"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 xml:space="preserve"># </w:t>
            </w:r>
            <w:proofErr w:type="gramStart"/>
            <w:r>
              <w:rPr>
                <w:rFonts w:ascii="宋体" w:eastAsia="宋体" w:hAnsi="宋体" w:cs="宋体" w:hint="eastAsia"/>
                <w:sz w:val="22"/>
              </w:rPr>
              <w:t>cleaned_lr_3.info(</w:t>
            </w:r>
            <w:proofErr w:type="gramEnd"/>
            <w:r>
              <w:rPr>
                <w:rFonts w:ascii="宋体" w:eastAsia="宋体" w:hAnsi="宋体" w:cs="宋体" w:hint="eastAsia"/>
                <w:sz w:val="22"/>
              </w:rPr>
              <w:t>)</w:t>
            </w:r>
          </w:p>
        </w:tc>
      </w:tr>
    </w:tbl>
    <w:p w14:paraId="2CE51CA2"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lastRenderedPageBreak/>
        <w:t>运行结果如下：</w:t>
      </w:r>
    </w:p>
    <w:p w14:paraId="6C88439F"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drawing>
          <wp:inline distT="0" distB="0" distL="0" distR="0" wp14:anchorId="6A4ACD8F" wp14:editId="7D4A4115">
            <wp:extent cx="3962400" cy="4931466"/>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2"/>
                    <a:stretch>
                      <a:fillRect/>
                    </a:stretch>
                  </pic:blipFill>
                  <pic:spPr>
                    <a:xfrm>
                      <a:off x="0" y="0"/>
                      <a:ext cx="3971904" cy="4943294"/>
                    </a:xfrm>
                    <a:prstGeom prst="rect">
                      <a:avLst/>
                    </a:prstGeom>
                  </pic:spPr>
                </pic:pic>
              </a:graphicData>
            </a:graphic>
          </wp:inline>
        </w:drawing>
      </w:r>
    </w:p>
    <w:p w14:paraId="4297239F" w14:textId="77777777" w:rsidR="002E7487" w:rsidRDefault="00000000">
      <w:pPr>
        <w:spacing w:before="320" w:after="120" w:line="360" w:lineRule="auto"/>
        <w:ind w:firstLineChars="200" w:firstLine="482"/>
        <w:jc w:val="left"/>
        <w:outlineLvl w:val="1"/>
        <w:rPr>
          <w:rFonts w:ascii="宋体" w:eastAsia="宋体" w:hAnsi="宋体" w:cs="宋体"/>
          <w:sz w:val="24"/>
          <w:szCs w:val="24"/>
        </w:rPr>
      </w:pPr>
      <w:bookmarkStart w:id="12" w:name="_Toc26820"/>
      <w:r>
        <w:rPr>
          <w:rFonts w:ascii="宋体" w:eastAsia="宋体" w:hAnsi="宋体" w:cs="宋体" w:hint="eastAsia"/>
          <w:b/>
          <w:sz w:val="24"/>
          <w:szCs w:val="24"/>
        </w:rPr>
        <w:lastRenderedPageBreak/>
        <w:t>3.5 任务 1.5</w:t>
      </w:r>
      <w:bookmarkEnd w:id="12"/>
    </w:p>
    <w:p w14:paraId="3B3E6427"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首先读取LR_4.csv文件。使用pandas</w:t>
      </w:r>
      <w:proofErr w:type="gramStart"/>
      <w:r>
        <w:rPr>
          <w:rFonts w:ascii="宋体" w:eastAsia="宋体" w:hAnsi="宋体" w:cs="宋体" w:hint="eastAsia"/>
          <w:sz w:val="24"/>
          <w:szCs w:val="24"/>
        </w:rPr>
        <w:t>库提供</w:t>
      </w:r>
      <w:proofErr w:type="gramEnd"/>
      <w:r>
        <w:rPr>
          <w:rFonts w:ascii="宋体" w:eastAsia="宋体" w:hAnsi="宋体" w:cs="宋体" w:hint="eastAsia"/>
          <w:sz w:val="24"/>
          <w:szCs w:val="24"/>
        </w:rPr>
        <w:t>的</w:t>
      </w:r>
      <w:proofErr w:type="spellStart"/>
      <w:r>
        <w:rPr>
          <w:rFonts w:ascii="宋体" w:eastAsia="宋体" w:hAnsi="宋体" w:cs="宋体" w:hint="eastAsia"/>
          <w:sz w:val="24"/>
          <w:szCs w:val="24"/>
        </w:rPr>
        <w:t>read_csv</w:t>
      </w:r>
      <w:proofErr w:type="spellEnd"/>
      <w:r>
        <w:rPr>
          <w:rFonts w:ascii="宋体" w:eastAsia="宋体" w:hAnsi="宋体" w:cs="宋体" w:hint="eastAsia"/>
          <w:sz w:val="24"/>
          <w:szCs w:val="24"/>
        </w:rPr>
        <w:t>函数读取LR_4.csv文件，并将其内容存储在</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对象lr_4中。将字段"</w:t>
      </w:r>
      <w:proofErr w:type="spellStart"/>
      <w:r>
        <w:rPr>
          <w:rFonts w:ascii="宋体" w:eastAsia="宋体" w:hAnsi="宋体" w:cs="宋体" w:hint="eastAsia"/>
          <w:sz w:val="24"/>
          <w:szCs w:val="24"/>
        </w:rPr>
        <w:t>Accper</w:t>
      </w:r>
      <w:proofErr w:type="spellEnd"/>
      <w:r>
        <w:rPr>
          <w:rFonts w:ascii="宋体" w:eastAsia="宋体" w:hAnsi="宋体" w:cs="宋体" w:hint="eastAsia"/>
          <w:sz w:val="24"/>
          <w:szCs w:val="24"/>
        </w:rPr>
        <w:t>"的日期数据转换为"YYYY-mm-dd"的格式。我们使用</w:t>
      </w:r>
      <w:proofErr w:type="spellStart"/>
      <w:r>
        <w:rPr>
          <w:rFonts w:ascii="宋体" w:eastAsia="宋体" w:hAnsi="宋体" w:cs="宋体" w:hint="eastAsia"/>
          <w:sz w:val="24"/>
          <w:szCs w:val="24"/>
        </w:rPr>
        <w:t>pd.to_datetime</w:t>
      </w:r>
      <w:proofErr w:type="spellEnd"/>
      <w:r>
        <w:rPr>
          <w:rFonts w:ascii="宋体" w:eastAsia="宋体" w:hAnsi="宋体" w:cs="宋体" w:hint="eastAsia"/>
          <w:sz w:val="24"/>
          <w:szCs w:val="24"/>
        </w:rPr>
        <w:t>函数将"</w:t>
      </w:r>
      <w:proofErr w:type="spellStart"/>
      <w:r>
        <w:rPr>
          <w:rFonts w:ascii="宋体" w:eastAsia="宋体" w:hAnsi="宋体" w:cs="宋体" w:hint="eastAsia"/>
          <w:sz w:val="24"/>
          <w:szCs w:val="24"/>
        </w:rPr>
        <w:t>Accper</w:t>
      </w:r>
      <w:proofErr w:type="spellEnd"/>
      <w:r>
        <w:rPr>
          <w:rFonts w:ascii="宋体" w:eastAsia="宋体" w:hAnsi="宋体" w:cs="宋体" w:hint="eastAsia"/>
          <w:sz w:val="24"/>
          <w:szCs w:val="24"/>
        </w:rPr>
        <w:t>"列中的日期数据转换为datetime格式，然后使用</w:t>
      </w:r>
      <w:proofErr w:type="spellStart"/>
      <w:r>
        <w:rPr>
          <w:rFonts w:ascii="宋体" w:eastAsia="宋体" w:hAnsi="宋体" w:cs="宋体" w:hint="eastAsia"/>
          <w:sz w:val="24"/>
          <w:szCs w:val="24"/>
        </w:rPr>
        <w:t>dt.strftime</w:t>
      </w:r>
      <w:proofErr w:type="spellEnd"/>
      <w:r>
        <w:rPr>
          <w:rFonts w:ascii="宋体" w:eastAsia="宋体" w:hAnsi="宋体" w:cs="宋体" w:hint="eastAsia"/>
          <w:sz w:val="24"/>
          <w:szCs w:val="24"/>
        </w:rPr>
        <w:t>函数将其格式化为"YYYY-mm-dd"的字符串格式，并将结果重新赋值给"</w:t>
      </w:r>
      <w:proofErr w:type="spellStart"/>
      <w:r>
        <w:rPr>
          <w:rFonts w:ascii="宋体" w:eastAsia="宋体" w:hAnsi="宋体" w:cs="宋体" w:hint="eastAsia"/>
          <w:sz w:val="24"/>
          <w:szCs w:val="24"/>
        </w:rPr>
        <w:t>Accper</w:t>
      </w:r>
      <w:proofErr w:type="spellEnd"/>
      <w:r>
        <w:rPr>
          <w:rFonts w:ascii="宋体" w:eastAsia="宋体" w:hAnsi="宋体" w:cs="宋体" w:hint="eastAsia"/>
          <w:sz w:val="24"/>
          <w:szCs w:val="24"/>
        </w:rPr>
        <w:t>"列。将处理后的数据保存为LR_5.csv。使用</w:t>
      </w:r>
      <w:proofErr w:type="spellStart"/>
      <w:r>
        <w:rPr>
          <w:rFonts w:ascii="宋体" w:eastAsia="宋体" w:hAnsi="宋体" w:cs="宋体" w:hint="eastAsia"/>
          <w:sz w:val="24"/>
          <w:szCs w:val="24"/>
        </w:rPr>
        <w:t>to_csv</w:t>
      </w:r>
      <w:proofErr w:type="spellEnd"/>
      <w:r>
        <w:rPr>
          <w:rFonts w:ascii="宋体" w:eastAsia="宋体" w:hAnsi="宋体" w:cs="宋体" w:hint="eastAsia"/>
          <w:sz w:val="24"/>
          <w:szCs w:val="24"/>
        </w:rPr>
        <w:t>函数将lr_4中的数据存储在LR_5.csv文件中，并设置encoding参数为</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utf-8</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，index参数为False来去除自动生成的索引列。最后打印lr_4的前几行数据。使用head函数打印lr_4的前几行数据，默认为前5行。</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414B8D70" w14:textId="77777777">
        <w:tc>
          <w:tcPr>
            <w:tcW w:w="8280" w:type="dxa"/>
            <w:shd w:val="clear" w:color="auto" w:fill="F5F6F7"/>
            <w:tcMar>
              <w:top w:w="60" w:type="dxa"/>
              <w:left w:w="120" w:type="dxa"/>
              <w:bottom w:w="30" w:type="dxa"/>
              <w:right w:w="120" w:type="dxa"/>
            </w:tcMar>
          </w:tcPr>
          <w:p w14:paraId="6394FA64"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6556C071"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pandas as pd</w:t>
            </w:r>
          </w:p>
          <w:p w14:paraId="4C21A164" w14:textId="77777777" w:rsidR="002E7487" w:rsidRDefault="002E7487">
            <w:pPr>
              <w:spacing w:before="120" w:after="120" w:line="360" w:lineRule="auto"/>
              <w:ind w:firstLineChars="200" w:firstLine="440"/>
              <w:jc w:val="left"/>
              <w:rPr>
                <w:rFonts w:ascii="宋体" w:eastAsia="宋体" w:hAnsi="宋体" w:cs="宋体"/>
                <w:sz w:val="22"/>
              </w:rPr>
            </w:pPr>
          </w:p>
          <w:p w14:paraId="41395A3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读取LR_4.csv文件</w:t>
            </w:r>
          </w:p>
          <w:p w14:paraId="50469E2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lr_4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('../result/LR_4.csv')</w:t>
            </w:r>
          </w:p>
          <w:p w14:paraId="402D7A5C" w14:textId="77777777" w:rsidR="002E7487" w:rsidRDefault="002E7487">
            <w:pPr>
              <w:spacing w:before="120" w:after="120" w:line="360" w:lineRule="auto"/>
              <w:ind w:firstLineChars="200" w:firstLine="440"/>
              <w:jc w:val="left"/>
              <w:rPr>
                <w:rFonts w:ascii="宋体" w:eastAsia="宋体" w:hAnsi="宋体" w:cs="宋体"/>
                <w:sz w:val="22"/>
              </w:rPr>
            </w:pPr>
          </w:p>
          <w:p w14:paraId="2BBBE68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将字段"</w:t>
            </w:r>
            <w:proofErr w:type="spellStart"/>
            <w:r>
              <w:rPr>
                <w:rFonts w:ascii="宋体" w:eastAsia="宋体" w:hAnsi="宋体" w:cs="宋体" w:hint="eastAsia"/>
                <w:sz w:val="22"/>
              </w:rPr>
              <w:t>Accper</w:t>
            </w:r>
            <w:proofErr w:type="spellEnd"/>
            <w:r>
              <w:rPr>
                <w:rFonts w:ascii="宋体" w:eastAsia="宋体" w:hAnsi="宋体" w:cs="宋体" w:hint="eastAsia"/>
                <w:sz w:val="22"/>
              </w:rPr>
              <w:t>"的日期数据转换为"YYYY-mm-dd"的格式</w:t>
            </w:r>
          </w:p>
          <w:p w14:paraId="6286967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lr_4['</w:t>
            </w:r>
            <w:proofErr w:type="spellStart"/>
            <w:r>
              <w:rPr>
                <w:rFonts w:ascii="宋体" w:eastAsia="宋体" w:hAnsi="宋体" w:cs="宋体" w:hint="eastAsia"/>
                <w:sz w:val="22"/>
              </w:rPr>
              <w:t>Accper</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pd.to_datetime</w:t>
            </w:r>
            <w:proofErr w:type="spellEnd"/>
            <w:r>
              <w:rPr>
                <w:rFonts w:ascii="宋体" w:eastAsia="宋体" w:hAnsi="宋体" w:cs="宋体" w:hint="eastAsia"/>
                <w:sz w:val="22"/>
              </w:rPr>
              <w:t>(lr_4['</w:t>
            </w:r>
            <w:proofErr w:type="spellStart"/>
            <w:r>
              <w:rPr>
                <w:rFonts w:ascii="宋体" w:eastAsia="宋体" w:hAnsi="宋体" w:cs="宋体" w:hint="eastAsia"/>
                <w:sz w:val="22"/>
              </w:rPr>
              <w:t>Accper</w:t>
            </w:r>
            <w:proofErr w:type="spellEnd"/>
            <w:r>
              <w:rPr>
                <w:rFonts w:ascii="宋体" w:eastAsia="宋体" w:hAnsi="宋体" w:cs="宋体" w:hint="eastAsia"/>
                <w:sz w:val="22"/>
              </w:rPr>
              <w:t xml:space="preserve">'], </w:t>
            </w:r>
            <w:r>
              <w:rPr>
                <w:rFonts w:ascii="宋体" w:eastAsia="宋体" w:hAnsi="宋体" w:cs="宋体" w:hint="eastAsia"/>
                <w:i/>
                <w:sz w:val="22"/>
              </w:rPr>
              <w:t>format</w:t>
            </w:r>
            <w:r>
              <w:rPr>
                <w:rFonts w:ascii="宋体" w:eastAsia="宋体" w:hAnsi="宋体" w:cs="宋体" w:hint="eastAsia"/>
                <w:sz w:val="22"/>
              </w:rPr>
              <w:t>='%Y-%m-%d').</w:t>
            </w:r>
            <w:proofErr w:type="spellStart"/>
            <w:proofErr w:type="gramStart"/>
            <w:r>
              <w:rPr>
                <w:rFonts w:ascii="宋体" w:eastAsia="宋体" w:hAnsi="宋体" w:cs="宋体" w:hint="eastAsia"/>
                <w:sz w:val="22"/>
              </w:rPr>
              <w:t>dt.strftime</w:t>
            </w:r>
            <w:proofErr w:type="spellEnd"/>
            <w:proofErr w:type="gramEnd"/>
            <w:r>
              <w:rPr>
                <w:rFonts w:ascii="宋体" w:eastAsia="宋体" w:hAnsi="宋体" w:cs="宋体" w:hint="eastAsia"/>
                <w:sz w:val="22"/>
              </w:rPr>
              <w:t>('%Y-%m-%d')</w:t>
            </w:r>
          </w:p>
          <w:p w14:paraId="60481904" w14:textId="77777777" w:rsidR="002E7487" w:rsidRDefault="002E7487">
            <w:pPr>
              <w:spacing w:before="120" w:after="120" w:line="360" w:lineRule="auto"/>
              <w:ind w:firstLineChars="200" w:firstLine="440"/>
              <w:jc w:val="left"/>
              <w:rPr>
                <w:rFonts w:ascii="宋体" w:eastAsia="宋体" w:hAnsi="宋体" w:cs="宋体"/>
                <w:sz w:val="22"/>
              </w:rPr>
            </w:pPr>
          </w:p>
          <w:p w14:paraId="48F4A5F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将处理后的数据保存为LR_5.csv</w:t>
            </w:r>
          </w:p>
          <w:p w14:paraId="6C8FC3B4"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lr_4.to_</w:t>
            </w:r>
            <w:proofErr w:type="gramStart"/>
            <w:r>
              <w:rPr>
                <w:rFonts w:ascii="宋体" w:eastAsia="宋体" w:hAnsi="宋体" w:cs="宋体" w:hint="eastAsia"/>
                <w:sz w:val="22"/>
              </w:rPr>
              <w:t>csv(</w:t>
            </w:r>
            <w:proofErr w:type="gramEnd"/>
            <w:r>
              <w:rPr>
                <w:rFonts w:ascii="宋体" w:eastAsia="宋体" w:hAnsi="宋体" w:cs="宋体" w:hint="eastAsia"/>
                <w:sz w:val="22"/>
              </w:rPr>
              <w:t xml:space="preserve">'../result/LR_5.csv', </w:t>
            </w:r>
            <w:r>
              <w:rPr>
                <w:rFonts w:ascii="宋体" w:eastAsia="宋体" w:hAnsi="宋体" w:cs="宋体" w:hint="eastAsia"/>
                <w:i/>
                <w:sz w:val="22"/>
              </w:rPr>
              <w:t>encoding</w:t>
            </w:r>
            <w:r>
              <w:rPr>
                <w:rFonts w:ascii="宋体" w:eastAsia="宋体" w:hAnsi="宋体" w:cs="宋体" w:hint="eastAsia"/>
                <w:sz w:val="22"/>
              </w:rPr>
              <w:t xml:space="preserve">='utf-8', </w:t>
            </w:r>
            <w:r>
              <w:rPr>
                <w:rFonts w:ascii="宋体" w:eastAsia="宋体" w:hAnsi="宋体" w:cs="宋体" w:hint="eastAsia"/>
                <w:i/>
                <w:sz w:val="22"/>
              </w:rPr>
              <w:t>index</w:t>
            </w:r>
            <w:r>
              <w:rPr>
                <w:rFonts w:ascii="宋体" w:eastAsia="宋体" w:hAnsi="宋体" w:cs="宋体" w:hint="eastAsia"/>
                <w:sz w:val="22"/>
              </w:rPr>
              <w:t>=False)</w:t>
            </w:r>
          </w:p>
          <w:p w14:paraId="6253BB76"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lr_</w:t>
            </w:r>
            <w:proofErr w:type="gramStart"/>
            <w:r>
              <w:rPr>
                <w:rFonts w:ascii="宋体" w:eastAsia="宋体" w:hAnsi="宋体" w:cs="宋体" w:hint="eastAsia"/>
                <w:sz w:val="22"/>
              </w:rPr>
              <w:t>4.head</w:t>
            </w:r>
            <w:proofErr w:type="gramEnd"/>
            <w:r>
              <w:rPr>
                <w:rFonts w:ascii="宋体" w:eastAsia="宋体" w:hAnsi="宋体" w:cs="宋体" w:hint="eastAsia"/>
                <w:sz w:val="22"/>
              </w:rPr>
              <w:t>()</w:t>
            </w:r>
          </w:p>
        </w:tc>
      </w:tr>
    </w:tbl>
    <w:p w14:paraId="0A7DC6ED"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运行结果如下：</w:t>
      </w:r>
    </w:p>
    <w:p w14:paraId="16451F48"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3386BA25" wp14:editId="529FDFFA">
            <wp:extent cx="5257800" cy="396240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3"/>
                    <a:stretch>
                      <a:fillRect/>
                    </a:stretch>
                  </pic:blipFill>
                  <pic:spPr>
                    <a:xfrm>
                      <a:off x="0" y="0"/>
                      <a:ext cx="5257800" cy="3962400"/>
                    </a:xfrm>
                    <a:prstGeom prst="rect">
                      <a:avLst/>
                    </a:prstGeom>
                  </pic:spPr>
                </pic:pic>
              </a:graphicData>
            </a:graphic>
          </wp:inline>
        </w:drawing>
      </w:r>
    </w:p>
    <w:p w14:paraId="74CDD4EF" w14:textId="77777777" w:rsidR="002E7487" w:rsidRDefault="00000000">
      <w:pPr>
        <w:spacing w:before="320" w:after="120" w:line="360" w:lineRule="auto"/>
        <w:ind w:firstLineChars="200" w:firstLine="482"/>
        <w:jc w:val="left"/>
        <w:outlineLvl w:val="1"/>
        <w:rPr>
          <w:rFonts w:ascii="宋体" w:eastAsia="宋体" w:hAnsi="宋体" w:cs="宋体"/>
          <w:sz w:val="24"/>
          <w:szCs w:val="24"/>
        </w:rPr>
      </w:pPr>
      <w:bookmarkStart w:id="13" w:name="_Toc31592"/>
      <w:r>
        <w:rPr>
          <w:rFonts w:ascii="宋体" w:eastAsia="宋体" w:hAnsi="宋体" w:cs="宋体" w:hint="eastAsia"/>
          <w:b/>
          <w:sz w:val="24"/>
          <w:szCs w:val="24"/>
        </w:rPr>
        <w:t>3.6 任务 1.6</w:t>
      </w:r>
      <w:bookmarkEnd w:id="13"/>
    </w:p>
    <w:p w14:paraId="176ED57B"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首先，读取LR_5.csv文件。使用pandas</w:t>
      </w:r>
      <w:proofErr w:type="gramStart"/>
      <w:r>
        <w:rPr>
          <w:rFonts w:ascii="宋体" w:eastAsia="宋体" w:hAnsi="宋体" w:cs="宋体" w:hint="eastAsia"/>
          <w:sz w:val="24"/>
          <w:szCs w:val="24"/>
        </w:rPr>
        <w:t>库提供</w:t>
      </w:r>
      <w:proofErr w:type="gramEnd"/>
      <w:r>
        <w:rPr>
          <w:rFonts w:ascii="宋体" w:eastAsia="宋体" w:hAnsi="宋体" w:cs="宋体" w:hint="eastAsia"/>
          <w:sz w:val="24"/>
          <w:szCs w:val="24"/>
        </w:rPr>
        <w:t>的</w:t>
      </w:r>
      <w:proofErr w:type="spellStart"/>
      <w:r>
        <w:rPr>
          <w:rFonts w:ascii="宋体" w:eastAsia="宋体" w:hAnsi="宋体" w:cs="宋体" w:hint="eastAsia"/>
          <w:sz w:val="24"/>
          <w:szCs w:val="24"/>
        </w:rPr>
        <w:t>read_csv</w:t>
      </w:r>
      <w:proofErr w:type="spellEnd"/>
      <w:r>
        <w:rPr>
          <w:rFonts w:ascii="宋体" w:eastAsia="宋体" w:hAnsi="宋体" w:cs="宋体" w:hint="eastAsia"/>
          <w:sz w:val="24"/>
          <w:szCs w:val="24"/>
        </w:rPr>
        <w:t>函数读取LR_5.csv文件，并将其内容存储在</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对象lr_5中；根据利润率和资产负债率的定义，使用所给公式计算出利润率和资产负债率，并将结果插入为新列，分别命名为"利润率"和"资产负债率"；使用between函数去除利润率和资产负债率不在[-300%,300%]范围内的数据行，并将过滤后的数据集存储在</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对象</w:t>
      </w:r>
      <w:proofErr w:type="spellStart"/>
      <w:r>
        <w:rPr>
          <w:rFonts w:ascii="宋体" w:eastAsia="宋体" w:hAnsi="宋体" w:cs="宋体" w:hint="eastAsia"/>
          <w:sz w:val="24"/>
          <w:szCs w:val="24"/>
        </w:rPr>
        <w:t>filtered_lr_new</w:t>
      </w:r>
      <w:proofErr w:type="spellEnd"/>
      <w:r>
        <w:rPr>
          <w:rFonts w:ascii="宋体" w:eastAsia="宋体" w:hAnsi="宋体" w:cs="宋体" w:hint="eastAsia"/>
          <w:sz w:val="24"/>
          <w:szCs w:val="24"/>
        </w:rPr>
        <w:t>中。将处理后的数据保存为LR_new.csv；使用</w:t>
      </w:r>
      <w:proofErr w:type="spellStart"/>
      <w:r>
        <w:rPr>
          <w:rFonts w:ascii="宋体" w:eastAsia="宋体" w:hAnsi="宋体" w:cs="宋体" w:hint="eastAsia"/>
          <w:sz w:val="24"/>
          <w:szCs w:val="24"/>
        </w:rPr>
        <w:t>to_csv</w:t>
      </w:r>
      <w:proofErr w:type="spellEnd"/>
      <w:r>
        <w:rPr>
          <w:rFonts w:ascii="宋体" w:eastAsia="宋体" w:hAnsi="宋体" w:cs="宋体" w:hint="eastAsia"/>
          <w:sz w:val="24"/>
          <w:szCs w:val="24"/>
        </w:rPr>
        <w:t>函数将</w:t>
      </w:r>
      <w:proofErr w:type="spellStart"/>
      <w:r>
        <w:rPr>
          <w:rFonts w:ascii="宋体" w:eastAsia="宋体" w:hAnsi="宋体" w:cs="宋体" w:hint="eastAsia"/>
          <w:sz w:val="24"/>
          <w:szCs w:val="24"/>
        </w:rPr>
        <w:t>filtered_lr_new</w:t>
      </w:r>
      <w:proofErr w:type="spellEnd"/>
      <w:r>
        <w:rPr>
          <w:rFonts w:ascii="宋体" w:eastAsia="宋体" w:hAnsi="宋体" w:cs="宋体" w:hint="eastAsia"/>
          <w:sz w:val="24"/>
          <w:szCs w:val="24"/>
        </w:rPr>
        <w:t>中的数据存储在LR_new.csv文件中，并设置encoding参数为</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utf-8</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，index参数为False来去除自动生成的索引列；打印处理后的数据行数和列数。使用shape属性得到</w:t>
      </w:r>
      <w:proofErr w:type="spellStart"/>
      <w:r>
        <w:rPr>
          <w:rFonts w:ascii="宋体" w:eastAsia="宋体" w:hAnsi="宋体" w:cs="宋体" w:hint="eastAsia"/>
          <w:sz w:val="24"/>
          <w:szCs w:val="24"/>
        </w:rPr>
        <w:t>filtered_lr_new</w:t>
      </w:r>
      <w:proofErr w:type="spellEnd"/>
      <w:r>
        <w:rPr>
          <w:rFonts w:ascii="宋体" w:eastAsia="宋体" w:hAnsi="宋体" w:cs="宋体" w:hint="eastAsia"/>
          <w:sz w:val="24"/>
          <w:szCs w:val="24"/>
        </w:rPr>
        <w:t>的行数和列数，并使用print函数打印；输出前5个企业的利润率和资产负债率。使用head函数得到</w:t>
      </w:r>
      <w:proofErr w:type="spellStart"/>
      <w:r>
        <w:rPr>
          <w:rFonts w:ascii="宋体" w:eastAsia="宋体" w:hAnsi="宋体" w:cs="宋体" w:hint="eastAsia"/>
          <w:sz w:val="24"/>
          <w:szCs w:val="24"/>
        </w:rPr>
        <w:t>filtered_lr_new</w:t>
      </w:r>
      <w:proofErr w:type="spellEnd"/>
      <w:r>
        <w:rPr>
          <w:rFonts w:ascii="宋体" w:eastAsia="宋体" w:hAnsi="宋体" w:cs="宋体" w:hint="eastAsia"/>
          <w:sz w:val="24"/>
          <w:szCs w:val="24"/>
        </w:rPr>
        <w:t>的前5行数据，并输出其中的"</w:t>
      </w:r>
      <w:proofErr w:type="spellStart"/>
      <w:r>
        <w:rPr>
          <w:rFonts w:ascii="宋体" w:eastAsia="宋体" w:hAnsi="宋体" w:cs="宋体" w:hint="eastAsia"/>
          <w:sz w:val="24"/>
          <w:szCs w:val="24"/>
        </w:rPr>
        <w:t>Stkcd</w:t>
      </w:r>
      <w:proofErr w:type="spellEnd"/>
      <w:r>
        <w:rPr>
          <w:rFonts w:ascii="宋体" w:eastAsia="宋体" w:hAnsi="宋体" w:cs="宋体" w:hint="eastAsia"/>
          <w:sz w:val="24"/>
          <w:szCs w:val="24"/>
        </w:rPr>
        <w:t>"、"利润率"和"资产负债率"三列。</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7B904C77" w14:textId="77777777">
        <w:tc>
          <w:tcPr>
            <w:tcW w:w="8280" w:type="dxa"/>
            <w:shd w:val="clear" w:color="auto" w:fill="F5F6F7"/>
            <w:tcMar>
              <w:top w:w="60" w:type="dxa"/>
              <w:left w:w="120" w:type="dxa"/>
              <w:bottom w:w="30" w:type="dxa"/>
              <w:right w:w="120" w:type="dxa"/>
            </w:tcMar>
          </w:tcPr>
          <w:p w14:paraId="12007E84"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3802559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import pandas as pd</w:t>
            </w:r>
          </w:p>
          <w:p w14:paraId="4C9A27D8" w14:textId="77777777" w:rsidR="002E7487" w:rsidRDefault="002E7487">
            <w:pPr>
              <w:spacing w:before="120" w:after="120" w:line="360" w:lineRule="auto"/>
              <w:ind w:firstLineChars="200" w:firstLine="440"/>
              <w:jc w:val="left"/>
              <w:rPr>
                <w:rFonts w:ascii="宋体" w:eastAsia="宋体" w:hAnsi="宋体" w:cs="宋体"/>
                <w:sz w:val="22"/>
              </w:rPr>
            </w:pPr>
          </w:p>
          <w:p w14:paraId="50F766D4"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读取LR_5.csv文件</w:t>
            </w:r>
          </w:p>
          <w:p w14:paraId="3E30B94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lr_5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('../result/LR_5.csv')</w:t>
            </w:r>
          </w:p>
          <w:p w14:paraId="6E4149C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zcfz5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('../csv/ZCFZ.csv')</w:t>
            </w:r>
          </w:p>
          <w:p w14:paraId="59B79DAC" w14:textId="77777777" w:rsidR="002E7487" w:rsidRDefault="002E7487">
            <w:pPr>
              <w:spacing w:before="120" w:after="120" w:line="360" w:lineRule="auto"/>
              <w:ind w:firstLineChars="200" w:firstLine="440"/>
              <w:jc w:val="left"/>
              <w:rPr>
                <w:rFonts w:ascii="宋体" w:eastAsia="宋体" w:hAnsi="宋体" w:cs="宋体"/>
                <w:sz w:val="22"/>
              </w:rPr>
            </w:pPr>
          </w:p>
          <w:p w14:paraId="7428B59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计算利润率和资产负债率，并插入为新的列</w:t>
            </w:r>
          </w:p>
          <w:p w14:paraId="58CC119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lr_5['利润率'] = (lr_5['B001000000'] / lr_5['B001100000']) * 100</w:t>
            </w:r>
          </w:p>
          <w:p w14:paraId="27CC9C4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lr_5['资产负债率'] = (lr_5['A002000000'] / lr_5['A001000000']) * 100</w:t>
            </w:r>
          </w:p>
          <w:p w14:paraId="6F938337" w14:textId="77777777" w:rsidR="002E7487" w:rsidRDefault="002E7487">
            <w:pPr>
              <w:spacing w:before="120" w:after="120" w:line="360" w:lineRule="auto"/>
              <w:ind w:firstLineChars="200" w:firstLine="440"/>
              <w:jc w:val="left"/>
              <w:rPr>
                <w:rFonts w:ascii="宋体" w:eastAsia="宋体" w:hAnsi="宋体" w:cs="宋体"/>
                <w:sz w:val="22"/>
              </w:rPr>
            </w:pPr>
          </w:p>
          <w:p w14:paraId="091DBCC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删除利润率和资产负债率不在[-300%，300%]范围内的行</w:t>
            </w:r>
          </w:p>
          <w:p w14:paraId="54DF27FB"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filtered_lr_new</w:t>
            </w:r>
            <w:proofErr w:type="spellEnd"/>
            <w:r>
              <w:rPr>
                <w:rFonts w:ascii="宋体" w:eastAsia="宋体" w:hAnsi="宋体" w:cs="宋体" w:hint="eastAsia"/>
                <w:sz w:val="22"/>
              </w:rPr>
              <w:t xml:space="preserve"> = lr_5[(lr_5['利润率'].between(-300, 300)) &amp; (lr_5['资产负债率'].between(-300, 300))]</w:t>
            </w:r>
          </w:p>
          <w:p w14:paraId="100DA94B" w14:textId="77777777" w:rsidR="002E7487" w:rsidRDefault="002E7487">
            <w:pPr>
              <w:spacing w:before="120" w:after="120" w:line="360" w:lineRule="auto"/>
              <w:ind w:firstLineChars="200" w:firstLine="440"/>
              <w:jc w:val="left"/>
              <w:rPr>
                <w:rFonts w:ascii="宋体" w:eastAsia="宋体" w:hAnsi="宋体" w:cs="宋体"/>
                <w:sz w:val="22"/>
              </w:rPr>
            </w:pPr>
          </w:p>
          <w:p w14:paraId="7724654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将处理后的数据保存为LR_new.csv</w:t>
            </w:r>
          </w:p>
          <w:p w14:paraId="4A4F50FB"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filtered_lr_new.to_</w:t>
            </w:r>
            <w:proofErr w:type="gramStart"/>
            <w:r>
              <w:rPr>
                <w:rFonts w:ascii="宋体" w:eastAsia="宋体" w:hAnsi="宋体" w:cs="宋体" w:hint="eastAsia"/>
                <w:sz w:val="22"/>
              </w:rPr>
              <w:t>csv</w:t>
            </w:r>
            <w:proofErr w:type="spellEnd"/>
            <w:r>
              <w:rPr>
                <w:rFonts w:ascii="宋体" w:eastAsia="宋体" w:hAnsi="宋体" w:cs="宋体" w:hint="eastAsia"/>
                <w:sz w:val="22"/>
              </w:rPr>
              <w:t>(</w:t>
            </w:r>
            <w:proofErr w:type="gramEnd"/>
            <w:r>
              <w:rPr>
                <w:rFonts w:ascii="宋体" w:eastAsia="宋体" w:hAnsi="宋体" w:cs="宋体" w:hint="eastAsia"/>
                <w:sz w:val="22"/>
              </w:rPr>
              <w:t xml:space="preserve">'LR_new.csv', </w:t>
            </w:r>
            <w:r>
              <w:rPr>
                <w:rFonts w:ascii="宋体" w:eastAsia="宋体" w:hAnsi="宋体" w:cs="宋体" w:hint="eastAsia"/>
                <w:i/>
                <w:sz w:val="22"/>
              </w:rPr>
              <w:t>encoding</w:t>
            </w:r>
            <w:r>
              <w:rPr>
                <w:rFonts w:ascii="宋体" w:eastAsia="宋体" w:hAnsi="宋体" w:cs="宋体" w:hint="eastAsia"/>
                <w:sz w:val="22"/>
              </w:rPr>
              <w:t xml:space="preserve">='utf-8', </w:t>
            </w:r>
            <w:r>
              <w:rPr>
                <w:rFonts w:ascii="宋体" w:eastAsia="宋体" w:hAnsi="宋体" w:cs="宋体" w:hint="eastAsia"/>
                <w:i/>
                <w:sz w:val="22"/>
              </w:rPr>
              <w:t>index</w:t>
            </w:r>
            <w:r>
              <w:rPr>
                <w:rFonts w:ascii="宋体" w:eastAsia="宋体" w:hAnsi="宋体" w:cs="宋体" w:hint="eastAsia"/>
                <w:sz w:val="22"/>
              </w:rPr>
              <w:t>=False)</w:t>
            </w:r>
          </w:p>
          <w:p w14:paraId="5FE27989" w14:textId="77777777" w:rsidR="002E7487" w:rsidRDefault="002E7487">
            <w:pPr>
              <w:spacing w:before="120" w:after="120" w:line="360" w:lineRule="auto"/>
              <w:ind w:firstLineChars="200" w:firstLine="440"/>
              <w:jc w:val="left"/>
              <w:rPr>
                <w:rFonts w:ascii="宋体" w:eastAsia="宋体" w:hAnsi="宋体" w:cs="宋体"/>
                <w:sz w:val="22"/>
              </w:rPr>
            </w:pPr>
          </w:p>
          <w:p w14:paraId="0E5D5A2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呈现处理后的数据行数、列数</w:t>
            </w:r>
          </w:p>
          <w:p w14:paraId="2E578A44"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rows, cols = </w:t>
            </w:r>
            <w:proofErr w:type="spellStart"/>
            <w:r>
              <w:rPr>
                <w:rFonts w:ascii="宋体" w:eastAsia="宋体" w:hAnsi="宋体" w:cs="宋体" w:hint="eastAsia"/>
                <w:sz w:val="22"/>
              </w:rPr>
              <w:t>filtered_lr_</w:t>
            </w:r>
            <w:proofErr w:type="gramStart"/>
            <w:r>
              <w:rPr>
                <w:rFonts w:ascii="宋体" w:eastAsia="宋体" w:hAnsi="宋体" w:cs="宋体" w:hint="eastAsia"/>
                <w:sz w:val="22"/>
              </w:rPr>
              <w:t>new.shape</w:t>
            </w:r>
            <w:proofErr w:type="spellEnd"/>
            <w:proofErr w:type="gramEnd"/>
          </w:p>
          <w:p w14:paraId="6F602A3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print(</w:t>
            </w:r>
            <w:r>
              <w:rPr>
                <w:rFonts w:ascii="宋体" w:eastAsia="宋体" w:hAnsi="宋体" w:cs="宋体" w:hint="eastAsia"/>
                <w:i/>
                <w:sz w:val="22"/>
              </w:rPr>
              <w:t>f</w:t>
            </w:r>
            <w:r>
              <w:rPr>
                <w:rFonts w:ascii="宋体" w:eastAsia="宋体" w:hAnsi="宋体" w:cs="宋体" w:hint="eastAsia"/>
                <w:sz w:val="22"/>
              </w:rPr>
              <w:t>"处理后的数据行数: {rows}")</w:t>
            </w:r>
          </w:p>
          <w:p w14:paraId="5740862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print(</w:t>
            </w:r>
            <w:r>
              <w:rPr>
                <w:rFonts w:ascii="宋体" w:eastAsia="宋体" w:hAnsi="宋体" w:cs="宋体" w:hint="eastAsia"/>
                <w:i/>
                <w:sz w:val="22"/>
              </w:rPr>
              <w:t>f</w:t>
            </w:r>
            <w:r>
              <w:rPr>
                <w:rFonts w:ascii="宋体" w:eastAsia="宋体" w:hAnsi="宋体" w:cs="宋体" w:hint="eastAsia"/>
                <w:sz w:val="22"/>
              </w:rPr>
              <w:t>"处理后的数据列数: {cols}")</w:t>
            </w:r>
          </w:p>
          <w:p w14:paraId="61685279" w14:textId="77777777" w:rsidR="002E7487" w:rsidRDefault="002E7487">
            <w:pPr>
              <w:spacing w:before="120" w:after="120" w:line="360" w:lineRule="auto"/>
              <w:ind w:firstLineChars="200" w:firstLine="440"/>
              <w:jc w:val="left"/>
              <w:rPr>
                <w:rFonts w:ascii="宋体" w:eastAsia="宋体" w:hAnsi="宋体" w:cs="宋体"/>
                <w:sz w:val="22"/>
              </w:rPr>
            </w:pPr>
          </w:p>
          <w:p w14:paraId="7A30DBE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输出前 5 </w:t>
            </w:r>
            <w:proofErr w:type="gramStart"/>
            <w:r>
              <w:rPr>
                <w:rFonts w:ascii="宋体" w:eastAsia="宋体" w:hAnsi="宋体" w:cs="宋体" w:hint="eastAsia"/>
                <w:sz w:val="22"/>
              </w:rPr>
              <w:t>个</w:t>
            </w:r>
            <w:proofErr w:type="gramEnd"/>
            <w:r>
              <w:rPr>
                <w:rFonts w:ascii="宋体" w:eastAsia="宋体" w:hAnsi="宋体" w:cs="宋体" w:hint="eastAsia"/>
                <w:sz w:val="22"/>
              </w:rPr>
              <w:t>企业的利润率和资产负债率</w:t>
            </w:r>
          </w:p>
          <w:p w14:paraId="3F70EEA1"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print("前 5 </w:t>
            </w:r>
            <w:proofErr w:type="gramStart"/>
            <w:r>
              <w:rPr>
                <w:rFonts w:ascii="宋体" w:eastAsia="宋体" w:hAnsi="宋体" w:cs="宋体" w:hint="eastAsia"/>
                <w:sz w:val="22"/>
              </w:rPr>
              <w:t>个</w:t>
            </w:r>
            <w:proofErr w:type="gramEnd"/>
            <w:r>
              <w:rPr>
                <w:rFonts w:ascii="宋体" w:eastAsia="宋体" w:hAnsi="宋体" w:cs="宋体" w:hint="eastAsia"/>
                <w:sz w:val="22"/>
              </w:rPr>
              <w:t>企业的利润率和资产负债率:")</w:t>
            </w:r>
          </w:p>
          <w:p w14:paraId="6A7F7BD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print(</w:t>
            </w:r>
            <w:proofErr w:type="spellStart"/>
            <w:r>
              <w:rPr>
                <w:rFonts w:ascii="宋体" w:eastAsia="宋体" w:hAnsi="宋体" w:cs="宋体" w:hint="eastAsia"/>
                <w:sz w:val="22"/>
              </w:rPr>
              <w:t>filtered_lr_new</w:t>
            </w:r>
            <w:proofErr w:type="spellEnd"/>
            <w:r>
              <w:rPr>
                <w:rFonts w:ascii="宋体" w:eastAsia="宋体" w:hAnsi="宋体" w:cs="宋体" w:hint="eastAsia"/>
                <w:sz w:val="22"/>
              </w:rPr>
              <w:t>[['</w:t>
            </w:r>
            <w:proofErr w:type="spellStart"/>
            <w:r>
              <w:rPr>
                <w:rFonts w:ascii="宋体" w:eastAsia="宋体" w:hAnsi="宋体" w:cs="宋体" w:hint="eastAsia"/>
                <w:sz w:val="22"/>
              </w:rPr>
              <w:t>Stkcd</w:t>
            </w:r>
            <w:proofErr w:type="spellEnd"/>
            <w:r>
              <w:rPr>
                <w:rFonts w:ascii="宋体" w:eastAsia="宋体" w:hAnsi="宋体" w:cs="宋体" w:hint="eastAsia"/>
                <w:sz w:val="22"/>
              </w:rPr>
              <w:t>', '利润率', '资产负债率']].head(5))</w:t>
            </w:r>
          </w:p>
          <w:p w14:paraId="37BFC446" w14:textId="77777777" w:rsidR="002E7487" w:rsidRDefault="002E7487">
            <w:pPr>
              <w:spacing w:before="120" w:after="120" w:line="360" w:lineRule="auto"/>
              <w:ind w:firstLineChars="200" w:firstLine="440"/>
              <w:jc w:val="left"/>
              <w:rPr>
                <w:rFonts w:ascii="宋体" w:eastAsia="宋体" w:hAnsi="宋体" w:cs="宋体"/>
                <w:sz w:val="22"/>
              </w:rPr>
            </w:pPr>
          </w:p>
          <w:p w14:paraId="52D975FD"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 xml:space="preserve"># </w:t>
            </w:r>
            <w:proofErr w:type="spellStart"/>
            <w:r>
              <w:rPr>
                <w:rFonts w:ascii="宋体" w:eastAsia="宋体" w:hAnsi="宋体" w:cs="宋体" w:hint="eastAsia"/>
                <w:sz w:val="22"/>
              </w:rPr>
              <w:t>filtered_lr_</w:t>
            </w:r>
            <w:proofErr w:type="gramStart"/>
            <w:r>
              <w:rPr>
                <w:rFonts w:ascii="宋体" w:eastAsia="宋体" w:hAnsi="宋体" w:cs="宋体" w:hint="eastAsia"/>
                <w:sz w:val="22"/>
              </w:rPr>
              <w:t>new.head</w:t>
            </w:r>
            <w:proofErr w:type="spellEnd"/>
            <w:proofErr w:type="gramEnd"/>
            <w:r>
              <w:rPr>
                <w:rFonts w:ascii="宋体" w:eastAsia="宋体" w:hAnsi="宋体" w:cs="宋体" w:hint="eastAsia"/>
                <w:sz w:val="22"/>
              </w:rPr>
              <w:t>()</w:t>
            </w:r>
          </w:p>
        </w:tc>
      </w:tr>
    </w:tbl>
    <w:p w14:paraId="69D25E19"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lastRenderedPageBreak/>
        <w:t>运行结果如下：</w:t>
      </w:r>
    </w:p>
    <w:p w14:paraId="4670E270"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drawing>
          <wp:inline distT="0" distB="0" distL="0" distR="0" wp14:anchorId="5A605F0C" wp14:editId="3E2B3869">
            <wp:extent cx="5257800" cy="4105275"/>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4"/>
                    <a:stretch>
                      <a:fillRect/>
                    </a:stretch>
                  </pic:blipFill>
                  <pic:spPr>
                    <a:xfrm>
                      <a:off x="0" y="0"/>
                      <a:ext cx="5257800" cy="4105275"/>
                    </a:xfrm>
                    <a:prstGeom prst="rect">
                      <a:avLst/>
                    </a:prstGeom>
                  </pic:spPr>
                </pic:pic>
              </a:graphicData>
            </a:graphic>
          </wp:inline>
        </w:drawing>
      </w:r>
    </w:p>
    <w:p w14:paraId="73ABB81A" w14:textId="77777777" w:rsidR="002E7487" w:rsidRDefault="00000000">
      <w:pPr>
        <w:spacing w:before="380" w:after="140" w:line="360" w:lineRule="auto"/>
        <w:ind w:firstLineChars="200" w:firstLine="562"/>
        <w:jc w:val="left"/>
        <w:outlineLvl w:val="0"/>
        <w:rPr>
          <w:rFonts w:ascii="宋体" w:eastAsia="宋体" w:hAnsi="宋体" w:cs="宋体"/>
          <w:sz w:val="28"/>
          <w:szCs w:val="28"/>
        </w:rPr>
      </w:pPr>
      <w:bookmarkStart w:id="14" w:name="_Toc25381"/>
      <w:r>
        <w:rPr>
          <w:rFonts w:ascii="宋体" w:eastAsia="宋体" w:hAnsi="宋体" w:cs="宋体" w:hint="eastAsia"/>
          <w:b/>
          <w:sz w:val="28"/>
          <w:szCs w:val="28"/>
        </w:rPr>
        <w:t>四、任务二：财务数据指标分析及可视化</w:t>
      </w:r>
      <w:bookmarkEnd w:id="14"/>
    </w:p>
    <w:p w14:paraId="1DC2C059" w14:textId="77777777" w:rsidR="002E7487" w:rsidRDefault="00000000">
      <w:pPr>
        <w:spacing w:before="320" w:after="120" w:line="360" w:lineRule="auto"/>
        <w:ind w:firstLineChars="200" w:firstLine="562"/>
        <w:jc w:val="left"/>
        <w:outlineLvl w:val="1"/>
        <w:rPr>
          <w:rFonts w:ascii="宋体" w:eastAsia="宋体" w:hAnsi="宋体" w:cs="宋体"/>
          <w:sz w:val="28"/>
          <w:szCs w:val="28"/>
        </w:rPr>
      </w:pPr>
      <w:bookmarkStart w:id="15" w:name="_Toc6500"/>
      <w:r>
        <w:rPr>
          <w:rFonts w:ascii="宋体" w:eastAsia="宋体" w:hAnsi="宋体" w:cs="宋体" w:hint="eastAsia"/>
          <w:b/>
          <w:color w:val="1F2329"/>
          <w:sz w:val="28"/>
          <w:szCs w:val="28"/>
        </w:rPr>
        <w:t>4.1 任务 2.1 根据文件绘制“行业营业利润对比分析”图</w:t>
      </w:r>
      <w:bookmarkEnd w:id="15"/>
    </w:p>
    <w:p w14:paraId="5359D665"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16" w:name="_Toc2290"/>
      <w:r>
        <w:rPr>
          <w:rFonts w:ascii="宋体" w:eastAsia="宋体" w:hAnsi="宋体" w:cs="宋体" w:hint="eastAsia"/>
          <w:b/>
          <w:sz w:val="24"/>
          <w:szCs w:val="24"/>
        </w:rPr>
        <w:t>4.1.1实现思路</w:t>
      </w:r>
      <w:bookmarkEnd w:id="16"/>
    </w:p>
    <w:p w14:paraId="3882C625" w14:textId="77777777" w:rsidR="002E7487" w:rsidRDefault="00000000">
      <w:pPr>
        <w:numPr>
          <w:ilvl w:val="0"/>
          <w:numId w:val="4"/>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导入</w:t>
      </w:r>
      <w:r>
        <w:rPr>
          <w:rFonts w:ascii="宋体" w:eastAsia="宋体" w:hAnsi="宋体" w:cs="宋体" w:hint="eastAsia"/>
          <w:color w:val="245BDB"/>
          <w:sz w:val="24"/>
          <w:szCs w:val="24"/>
          <w:shd w:val="clear" w:color="auto" w:fill="BBBFC4"/>
        </w:rPr>
        <w:t>pandas</w:t>
      </w:r>
      <w:r>
        <w:rPr>
          <w:rFonts w:ascii="宋体" w:eastAsia="宋体" w:hAnsi="宋体" w:cs="宋体" w:hint="eastAsia"/>
          <w:sz w:val="24"/>
          <w:szCs w:val="24"/>
        </w:rPr>
        <w:t>库：首先要导入</w:t>
      </w:r>
      <w:r>
        <w:rPr>
          <w:rFonts w:ascii="宋体" w:eastAsia="宋体" w:hAnsi="宋体" w:cs="宋体" w:hint="eastAsia"/>
          <w:color w:val="245BDB"/>
          <w:sz w:val="24"/>
          <w:szCs w:val="24"/>
          <w:shd w:val="clear" w:color="auto" w:fill="BBBFC4"/>
        </w:rPr>
        <w:t>pandas</w:t>
      </w:r>
      <w:r>
        <w:rPr>
          <w:rFonts w:ascii="宋体" w:eastAsia="宋体" w:hAnsi="宋体" w:cs="宋体" w:hint="eastAsia"/>
          <w:sz w:val="24"/>
          <w:szCs w:val="24"/>
        </w:rPr>
        <w:t>库，以便可以使用其中的函数和方法对数据进行处理和分析。</w:t>
      </w:r>
    </w:p>
    <w:p w14:paraId="0BF85109" w14:textId="77777777" w:rsidR="002E7487" w:rsidRDefault="00000000">
      <w:pPr>
        <w:numPr>
          <w:ilvl w:val="0"/>
          <w:numId w:val="5"/>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读取CSV文件：使用</w:t>
      </w:r>
      <w:proofErr w:type="spellStart"/>
      <w:r>
        <w:rPr>
          <w:rFonts w:ascii="宋体" w:eastAsia="宋体" w:hAnsi="宋体" w:cs="宋体" w:hint="eastAsia"/>
          <w:color w:val="245BDB"/>
          <w:sz w:val="24"/>
          <w:szCs w:val="24"/>
          <w:shd w:val="clear" w:color="auto" w:fill="BBBFC4"/>
        </w:rPr>
        <w:t>pd.read_csv</w:t>
      </w:r>
      <w:proofErr w:type="spellEnd"/>
      <w:r>
        <w:rPr>
          <w:rFonts w:ascii="宋体" w:eastAsia="宋体" w:hAnsi="宋体" w:cs="宋体" w:hint="eastAsia"/>
          <w:color w:val="245BDB"/>
          <w:sz w:val="24"/>
          <w:szCs w:val="24"/>
          <w:shd w:val="clear" w:color="auto" w:fill="BBBFC4"/>
        </w:rPr>
        <w:t>()</w:t>
      </w:r>
      <w:r>
        <w:rPr>
          <w:rFonts w:ascii="宋体" w:eastAsia="宋体" w:hAnsi="宋体" w:cs="宋体" w:hint="eastAsia"/>
          <w:sz w:val="24"/>
          <w:szCs w:val="24"/>
        </w:rPr>
        <w:t>函数读取目标CSV文件，并将其存储在一个</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中，例如</w:t>
      </w:r>
      <w:proofErr w:type="spellStart"/>
      <w:r>
        <w:rPr>
          <w:rFonts w:ascii="宋体" w:eastAsia="宋体" w:hAnsi="宋体" w:cs="宋体" w:hint="eastAsia"/>
          <w:color w:val="245BDB"/>
          <w:sz w:val="24"/>
          <w:szCs w:val="24"/>
          <w:shd w:val="clear" w:color="auto" w:fill="BBBFC4"/>
        </w:rPr>
        <w:t>lr_new_data</w:t>
      </w:r>
      <w:proofErr w:type="spellEnd"/>
    </w:p>
    <w:p w14:paraId="504986B5" w14:textId="77777777" w:rsidR="002E7487" w:rsidRDefault="00000000">
      <w:pPr>
        <w:numPr>
          <w:ilvl w:val="0"/>
          <w:numId w:val="6"/>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转换日期类型：在</w:t>
      </w:r>
      <w:proofErr w:type="spellStart"/>
      <w:r>
        <w:rPr>
          <w:rFonts w:ascii="宋体" w:eastAsia="宋体" w:hAnsi="宋体" w:cs="宋体" w:hint="eastAsia"/>
          <w:color w:val="245BDB"/>
          <w:sz w:val="24"/>
          <w:szCs w:val="24"/>
          <w:shd w:val="clear" w:color="auto" w:fill="BBBFC4"/>
        </w:rPr>
        <w:t>lr_new_data</w:t>
      </w:r>
      <w:proofErr w:type="spellEnd"/>
      <w:r>
        <w:rPr>
          <w:rFonts w:ascii="宋体" w:eastAsia="宋体" w:hAnsi="宋体" w:cs="宋体" w:hint="eastAsia"/>
          <w:sz w:val="24"/>
          <w:szCs w:val="24"/>
        </w:rPr>
        <w:t>中，</w:t>
      </w:r>
      <w:proofErr w:type="spellStart"/>
      <w:r>
        <w:rPr>
          <w:rFonts w:ascii="宋体" w:eastAsia="宋体" w:hAnsi="宋体" w:cs="宋体" w:hint="eastAsia"/>
          <w:color w:val="245BDB"/>
          <w:sz w:val="24"/>
          <w:szCs w:val="24"/>
          <w:shd w:val="clear" w:color="auto" w:fill="BBBFC4"/>
        </w:rPr>
        <w:t>Accper</w:t>
      </w:r>
      <w:proofErr w:type="spellEnd"/>
      <w:r>
        <w:rPr>
          <w:rFonts w:ascii="宋体" w:eastAsia="宋体" w:hAnsi="宋体" w:cs="宋体" w:hint="eastAsia"/>
          <w:sz w:val="24"/>
          <w:szCs w:val="24"/>
        </w:rPr>
        <w:t>列的数据可能是以字符串</w:t>
      </w:r>
      <w:r>
        <w:rPr>
          <w:rFonts w:ascii="宋体" w:eastAsia="宋体" w:hAnsi="宋体" w:cs="宋体" w:hint="eastAsia"/>
          <w:sz w:val="24"/>
          <w:szCs w:val="24"/>
        </w:rPr>
        <w:lastRenderedPageBreak/>
        <w:t>的形式存储的日期数据，需要将其转换为日期类型。可以使用</w:t>
      </w:r>
      <w:proofErr w:type="spellStart"/>
      <w:r>
        <w:rPr>
          <w:rFonts w:ascii="宋体" w:eastAsia="宋体" w:hAnsi="宋体" w:cs="宋体" w:hint="eastAsia"/>
          <w:color w:val="245BDB"/>
          <w:sz w:val="24"/>
          <w:szCs w:val="24"/>
          <w:shd w:val="clear" w:color="auto" w:fill="BBBFC4"/>
        </w:rPr>
        <w:t>pd.to_datetime</w:t>
      </w:r>
      <w:proofErr w:type="spellEnd"/>
      <w:r>
        <w:rPr>
          <w:rFonts w:ascii="宋体" w:eastAsia="宋体" w:hAnsi="宋体" w:cs="宋体" w:hint="eastAsia"/>
          <w:color w:val="245BDB"/>
          <w:sz w:val="24"/>
          <w:szCs w:val="24"/>
          <w:shd w:val="clear" w:color="auto" w:fill="BBBFC4"/>
        </w:rPr>
        <w:t>()</w:t>
      </w:r>
      <w:r>
        <w:rPr>
          <w:rFonts w:ascii="宋体" w:eastAsia="宋体" w:hAnsi="宋体" w:cs="宋体" w:hint="eastAsia"/>
          <w:sz w:val="24"/>
          <w:szCs w:val="24"/>
        </w:rPr>
        <w:t>函数来实现此操作，并将转换后的结果存储在</w:t>
      </w:r>
      <w:proofErr w:type="spellStart"/>
      <w:r>
        <w:rPr>
          <w:rFonts w:ascii="宋体" w:eastAsia="宋体" w:hAnsi="宋体" w:cs="宋体" w:hint="eastAsia"/>
          <w:color w:val="245BDB"/>
          <w:sz w:val="24"/>
          <w:szCs w:val="24"/>
          <w:shd w:val="clear" w:color="auto" w:fill="BBBFC4"/>
        </w:rPr>
        <w:t>Accper</w:t>
      </w:r>
      <w:proofErr w:type="spellEnd"/>
      <w:r>
        <w:rPr>
          <w:rFonts w:ascii="宋体" w:eastAsia="宋体" w:hAnsi="宋体" w:cs="宋体" w:hint="eastAsia"/>
          <w:sz w:val="24"/>
          <w:szCs w:val="24"/>
        </w:rPr>
        <w:t>列中。</w:t>
      </w:r>
    </w:p>
    <w:p w14:paraId="2FC1AFB0" w14:textId="77777777" w:rsidR="002E7487" w:rsidRDefault="00000000">
      <w:pPr>
        <w:numPr>
          <w:ilvl w:val="0"/>
          <w:numId w:val="7"/>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提取年份和月份：根据需要，可以使用</w:t>
      </w:r>
      <w:proofErr w:type="spellStart"/>
      <w:r>
        <w:rPr>
          <w:rFonts w:ascii="宋体" w:eastAsia="宋体" w:hAnsi="宋体" w:cs="宋体" w:hint="eastAsia"/>
          <w:color w:val="245BDB"/>
          <w:sz w:val="24"/>
          <w:szCs w:val="24"/>
          <w:shd w:val="clear" w:color="auto" w:fill="BBBFC4"/>
        </w:rPr>
        <w:t>Accper</w:t>
      </w:r>
      <w:proofErr w:type="spellEnd"/>
      <w:r>
        <w:rPr>
          <w:rFonts w:ascii="宋体" w:eastAsia="宋体" w:hAnsi="宋体" w:cs="宋体" w:hint="eastAsia"/>
          <w:sz w:val="24"/>
          <w:szCs w:val="24"/>
        </w:rPr>
        <w:t>列中的日期信息提取年份和月份，并将它们存储在新的</w:t>
      </w:r>
      <w:r>
        <w:rPr>
          <w:rFonts w:ascii="宋体" w:eastAsia="宋体" w:hAnsi="宋体" w:cs="宋体" w:hint="eastAsia"/>
          <w:color w:val="245BDB"/>
          <w:sz w:val="24"/>
          <w:szCs w:val="24"/>
          <w:shd w:val="clear" w:color="auto" w:fill="BBBFC4"/>
        </w:rPr>
        <w:t>Year</w:t>
      </w:r>
      <w:r>
        <w:rPr>
          <w:rFonts w:ascii="宋体" w:eastAsia="宋体" w:hAnsi="宋体" w:cs="宋体" w:hint="eastAsia"/>
          <w:sz w:val="24"/>
          <w:szCs w:val="24"/>
        </w:rPr>
        <w:t>和</w:t>
      </w:r>
      <w:r>
        <w:rPr>
          <w:rFonts w:ascii="宋体" w:eastAsia="宋体" w:hAnsi="宋体" w:cs="宋体" w:hint="eastAsia"/>
          <w:color w:val="245BDB"/>
          <w:sz w:val="24"/>
          <w:szCs w:val="24"/>
          <w:shd w:val="clear" w:color="auto" w:fill="BBBFC4"/>
        </w:rPr>
        <w:t>Month</w:t>
      </w:r>
      <w:r>
        <w:rPr>
          <w:rFonts w:ascii="宋体" w:eastAsia="宋体" w:hAnsi="宋体" w:cs="宋体" w:hint="eastAsia"/>
          <w:sz w:val="24"/>
          <w:szCs w:val="24"/>
        </w:rPr>
        <w:t>列中。使用</w:t>
      </w:r>
      <w:proofErr w:type="spellStart"/>
      <w:r>
        <w:rPr>
          <w:rFonts w:ascii="宋体" w:eastAsia="宋体" w:hAnsi="宋体" w:cs="宋体" w:hint="eastAsia"/>
          <w:color w:val="245BDB"/>
          <w:sz w:val="24"/>
          <w:szCs w:val="24"/>
          <w:shd w:val="clear" w:color="auto" w:fill="BBBFC4"/>
        </w:rPr>
        <w:t>dt.year</w:t>
      </w:r>
      <w:proofErr w:type="spellEnd"/>
      <w:r>
        <w:rPr>
          <w:rFonts w:ascii="宋体" w:eastAsia="宋体" w:hAnsi="宋体" w:cs="宋体" w:hint="eastAsia"/>
          <w:sz w:val="24"/>
          <w:szCs w:val="24"/>
        </w:rPr>
        <w:t>和</w:t>
      </w:r>
      <w:proofErr w:type="spellStart"/>
      <w:r>
        <w:rPr>
          <w:rFonts w:ascii="宋体" w:eastAsia="宋体" w:hAnsi="宋体" w:cs="宋体" w:hint="eastAsia"/>
          <w:color w:val="245BDB"/>
          <w:sz w:val="24"/>
          <w:szCs w:val="24"/>
          <w:shd w:val="clear" w:color="auto" w:fill="BBBFC4"/>
        </w:rPr>
        <w:t>dt.month</w:t>
      </w:r>
      <w:proofErr w:type="spellEnd"/>
      <w:r>
        <w:rPr>
          <w:rFonts w:ascii="宋体" w:eastAsia="宋体" w:hAnsi="宋体" w:cs="宋体" w:hint="eastAsia"/>
          <w:sz w:val="24"/>
          <w:szCs w:val="24"/>
        </w:rPr>
        <w:t>属性可以轻松地提取对应的年份和月份。</w:t>
      </w:r>
    </w:p>
    <w:p w14:paraId="347DB5ED" w14:textId="77777777" w:rsidR="002E7487" w:rsidRDefault="00000000">
      <w:pPr>
        <w:numPr>
          <w:ilvl w:val="0"/>
          <w:numId w:val="8"/>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过滤特定时间段的数据：根据题目要求，可能需要从数据中提取特定时间段的数据。可以使用条件筛选操作来过滤目标数据子集。例如，获取2019年9月的数据可以使用</w:t>
      </w:r>
      <w:r>
        <w:rPr>
          <w:rFonts w:ascii="宋体" w:eastAsia="宋体" w:hAnsi="宋体" w:cs="宋体" w:hint="eastAsia"/>
          <w:color w:val="245BDB"/>
          <w:sz w:val="24"/>
          <w:szCs w:val="24"/>
          <w:shd w:val="clear" w:color="auto" w:fill="BBBFC4"/>
        </w:rPr>
        <w:t xml:space="preserve">data_2019_sept = </w:t>
      </w:r>
      <w:proofErr w:type="spellStart"/>
      <w:r>
        <w:rPr>
          <w:rFonts w:ascii="宋体" w:eastAsia="宋体" w:hAnsi="宋体" w:cs="宋体" w:hint="eastAsia"/>
          <w:color w:val="245BDB"/>
          <w:sz w:val="24"/>
          <w:szCs w:val="24"/>
          <w:shd w:val="clear" w:color="auto" w:fill="BBBFC4"/>
        </w:rPr>
        <w:t>lr_new_data</w:t>
      </w:r>
      <w:proofErr w:type="spellEnd"/>
      <w:r>
        <w:rPr>
          <w:rFonts w:ascii="宋体" w:eastAsia="宋体" w:hAnsi="宋体" w:cs="宋体" w:hint="eastAsia"/>
          <w:color w:val="245BDB"/>
          <w:sz w:val="24"/>
          <w:szCs w:val="24"/>
          <w:shd w:val="clear" w:color="auto" w:fill="BBBFC4"/>
        </w:rPr>
        <w:t>[(</w:t>
      </w:r>
      <w:proofErr w:type="spellStart"/>
      <w:r>
        <w:rPr>
          <w:rFonts w:ascii="宋体" w:eastAsia="宋体" w:hAnsi="宋体" w:cs="宋体" w:hint="eastAsia"/>
          <w:color w:val="245BDB"/>
          <w:sz w:val="24"/>
          <w:szCs w:val="24"/>
          <w:shd w:val="clear" w:color="auto" w:fill="BBBFC4"/>
        </w:rPr>
        <w:t>lr_new_data</w:t>
      </w:r>
      <w:proofErr w:type="spellEnd"/>
      <w:r>
        <w:rPr>
          <w:rFonts w:ascii="宋体" w:eastAsia="宋体" w:hAnsi="宋体" w:cs="宋体" w:hint="eastAsia"/>
          <w:color w:val="245BDB"/>
          <w:sz w:val="24"/>
          <w:szCs w:val="24"/>
          <w:shd w:val="clear" w:color="auto" w:fill="BBBFC4"/>
        </w:rPr>
        <w:t>['Year'] == 2019) &amp; (</w:t>
      </w:r>
      <w:proofErr w:type="spellStart"/>
      <w:r>
        <w:rPr>
          <w:rFonts w:ascii="宋体" w:eastAsia="宋体" w:hAnsi="宋体" w:cs="宋体" w:hint="eastAsia"/>
          <w:color w:val="245BDB"/>
          <w:sz w:val="24"/>
          <w:szCs w:val="24"/>
          <w:shd w:val="clear" w:color="auto" w:fill="BBBFC4"/>
        </w:rPr>
        <w:t>lr_new_data</w:t>
      </w:r>
      <w:proofErr w:type="spellEnd"/>
      <w:r>
        <w:rPr>
          <w:rFonts w:ascii="宋体" w:eastAsia="宋体" w:hAnsi="宋体" w:cs="宋体" w:hint="eastAsia"/>
          <w:color w:val="245BDB"/>
          <w:sz w:val="24"/>
          <w:szCs w:val="24"/>
          <w:shd w:val="clear" w:color="auto" w:fill="BBBFC4"/>
        </w:rPr>
        <w:t>['Month'] == 9)]</w:t>
      </w:r>
      <w:r>
        <w:rPr>
          <w:rFonts w:ascii="宋体" w:eastAsia="宋体" w:hAnsi="宋体" w:cs="宋体" w:hint="eastAsia"/>
          <w:sz w:val="24"/>
          <w:szCs w:val="24"/>
        </w:rPr>
        <w:t>。</w:t>
      </w:r>
    </w:p>
    <w:p w14:paraId="55B90768" w14:textId="77777777" w:rsidR="002E7487" w:rsidRDefault="00000000">
      <w:pPr>
        <w:numPr>
          <w:ilvl w:val="0"/>
          <w:numId w:val="9"/>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分组计算均值：根据要求，可能需要按照行业大类进行分组，并计算利润总额的均值。可以使用</w:t>
      </w:r>
      <w:proofErr w:type="spellStart"/>
      <w:r>
        <w:rPr>
          <w:rFonts w:ascii="宋体" w:eastAsia="宋体" w:hAnsi="宋体" w:cs="宋体" w:hint="eastAsia"/>
          <w:color w:val="245BDB"/>
          <w:sz w:val="24"/>
          <w:szCs w:val="24"/>
          <w:shd w:val="clear" w:color="auto" w:fill="BBBFC4"/>
        </w:rPr>
        <w:t>groupby</w:t>
      </w:r>
      <w:proofErr w:type="spellEnd"/>
      <w:r>
        <w:rPr>
          <w:rFonts w:ascii="宋体" w:eastAsia="宋体" w:hAnsi="宋体" w:cs="宋体" w:hint="eastAsia"/>
          <w:color w:val="245BDB"/>
          <w:sz w:val="24"/>
          <w:szCs w:val="24"/>
          <w:shd w:val="clear" w:color="auto" w:fill="BBBFC4"/>
        </w:rPr>
        <w:t>()</w:t>
      </w:r>
      <w:r>
        <w:rPr>
          <w:rFonts w:ascii="宋体" w:eastAsia="宋体" w:hAnsi="宋体" w:cs="宋体" w:hint="eastAsia"/>
          <w:sz w:val="24"/>
          <w:szCs w:val="24"/>
        </w:rPr>
        <w:t>函数按照</w:t>
      </w:r>
      <w:proofErr w:type="gramStart"/>
      <w:r>
        <w:rPr>
          <w:rFonts w:ascii="宋体" w:eastAsia="宋体" w:hAnsi="宋体" w:cs="宋体" w:hint="eastAsia"/>
          <w:sz w:val="24"/>
          <w:szCs w:val="24"/>
        </w:rPr>
        <w:t>’</w:t>
      </w:r>
      <w:proofErr w:type="spellStart"/>
      <w:proofErr w:type="gramEnd"/>
      <w:r>
        <w:rPr>
          <w:rFonts w:ascii="宋体" w:eastAsia="宋体" w:hAnsi="宋体" w:cs="宋体" w:hint="eastAsia"/>
          <w:sz w:val="24"/>
          <w:szCs w:val="24"/>
        </w:rPr>
        <w:t>Indnme</w:t>
      </w:r>
      <w:proofErr w:type="spellEnd"/>
      <w:proofErr w:type="gramStart"/>
      <w:r>
        <w:rPr>
          <w:rFonts w:ascii="宋体" w:eastAsia="宋体" w:hAnsi="宋体" w:cs="宋体" w:hint="eastAsia"/>
          <w:sz w:val="24"/>
          <w:szCs w:val="24"/>
        </w:rPr>
        <w:t>’列进行</w:t>
      </w:r>
      <w:proofErr w:type="gramEnd"/>
      <w:r>
        <w:rPr>
          <w:rFonts w:ascii="宋体" w:eastAsia="宋体" w:hAnsi="宋体" w:cs="宋体" w:hint="eastAsia"/>
          <w:sz w:val="24"/>
          <w:szCs w:val="24"/>
        </w:rPr>
        <w:t>分组，并使用</w:t>
      </w:r>
      <w:r>
        <w:rPr>
          <w:rFonts w:ascii="宋体" w:eastAsia="宋体" w:hAnsi="宋体" w:cs="宋体" w:hint="eastAsia"/>
          <w:color w:val="245BDB"/>
          <w:sz w:val="24"/>
          <w:szCs w:val="24"/>
          <w:shd w:val="clear" w:color="auto" w:fill="BBBFC4"/>
        </w:rPr>
        <w:t>mean()</w:t>
      </w:r>
      <w:r>
        <w:rPr>
          <w:rFonts w:ascii="宋体" w:eastAsia="宋体" w:hAnsi="宋体" w:cs="宋体" w:hint="eastAsia"/>
          <w:sz w:val="24"/>
          <w:szCs w:val="24"/>
        </w:rPr>
        <w:t>函数计算</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B001000000</w:t>
      </w:r>
      <w:proofErr w:type="gramStart"/>
      <w:r>
        <w:rPr>
          <w:rFonts w:ascii="宋体" w:eastAsia="宋体" w:hAnsi="宋体" w:cs="宋体" w:hint="eastAsia"/>
          <w:sz w:val="24"/>
          <w:szCs w:val="24"/>
        </w:rPr>
        <w:t>’</w:t>
      </w:r>
      <w:proofErr w:type="gramEnd"/>
      <w:r>
        <w:rPr>
          <w:rFonts w:ascii="宋体" w:eastAsia="宋体" w:hAnsi="宋体" w:cs="宋体" w:hint="eastAsia"/>
          <w:sz w:val="24"/>
          <w:szCs w:val="24"/>
        </w:rPr>
        <w:t>列的均值。将结果存储在一个新的</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中。</w:t>
      </w:r>
    </w:p>
    <w:p w14:paraId="365E1778" w14:textId="77777777" w:rsidR="002E7487" w:rsidRDefault="00000000">
      <w:pPr>
        <w:numPr>
          <w:ilvl w:val="0"/>
          <w:numId w:val="10"/>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重置索引：为了方便后续处理和分析，可以使用</w:t>
      </w:r>
      <w:proofErr w:type="spellStart"/>
      <w:r>
        <w:rPr>
          <w:rFonts w:ascii="宋体" w:eastAsia="宋体" w:hAnsi="宋体" w:cs="宋体" w:hint="eastAsia"/>
          <w:color w:val="245BDB"/>
          <w:sz w:val="24"/>
          <w:szCs w:val="24"/>
          <w:shd w:val="clear" w:color="auto" w:fill="BBBFC4"/>
        </w:rPr>
        <w:t>reset_index</w:t>
      </w:r>
      <w:proofErr w:type="spellEnd"/>
      <w:r>
        <w:rPr>
          <w:rFonts w:ascii="宋体" w:eastAsia="宋体" w:hAnsi="宋体" w:cs="宋体" w:hint="eastAsia"/>
          <w:color w:val="245BDB"/>
          <w:sz w:val="24"/>
          <w:szCs w:val="24"/>
          <w:shd w:val="clear" w:color="auto" w:fill="BBBFC4"/>
        </w:rPr>
        <w:t>()</w:t>
      </w:r>
      <w:r>
        <w:rPr>
          <w:rFonts w:ascii="宋体" w:eastAsia="宋体" w:hAnsi="宋体" w:cs="宋体" w:hint="eastAsia"/>
          <w:sz w:val="24"/>
          <w:szCs w:val="24"/>
        </w:rPr>
        <w:t>方法来重置结果</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的索引。</w:t>
      </w:r>
    </w:p>
    <w:p w14:paraId="52B725A4"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17" w:name="_Toc13144"/>
      <w:r>
        <w:rPr>
          <w:rFonts w:ascii="宋体" w:eastAsia="宋体" w:hAnsi="宋体" w:cs="宋体" w:hint="eastAsia"/>
          <w:b/>
          <w:sz w:val="24"/>
          <w:szCs w:val="24"/>
        </w:rPr>
        <w:t>4.1.2代码运行及结果</w:t>
      </w:r>
      <w:bookmarkEnd w:id="17"/>
    </w:p>
    <w:p w14:paraId="572BF69E" w14:textId="77777777" w:rsidR="002E7487" w:rsidRDefault="00000000">
      <w:pPr>
        <w:spacing w:before="260" w:after="120" w:line="360" w:lineRule="auto"/>
        <w:ind w:firstLineChars="200" w:firstLine="482"/>
        <w:jc w:val="left"/>
        <w:outlineLvl w:val="3"/>
        <w:rPr>
          <w:rFonts w:ascii="宋体" w:eastAsia="宋体" w:hAnsi="宋体" w:cs="宋体"/>
          <w:sz w:val="24"/>
          <w:szCs w:val="24"/>
        </w:rPr>
      </w:pPr>
      <w:bookmarkStart w:id="18" w:name="_Toc31019"/>
      <w:r>
        <w:rPr>
          <w:rFonts w:ascii="宋体" w:eastAsia="宋体" w:hAnsi="宋体" w:cs="宋体" w:hint="eastAsia"/>
          <w:b/>
          <w:sz w:val="24"/>
          <w:szCs w:val="24"/>
        </w:rPr>
        <w:t>柱状图</w:t>
      </w:r>
      <w:bookmarkEnd w:id="1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12C6BE06" w14:textId="77777777">
        <w:tc>
          <w:tcPr>
            <w:tcW w:w="8280" w:type="dxa"/>
            <w:shd w:val="clear" w:color="auto" w:fill="F5F6F7"/>
            <w:tcMar>
              <w:top w:w="60" w:type="dxa"/>
              <w:left w:w="120" w:type="dxa"/>
              <w:bottom w:w="30" w:type="dxa"/>
              <w:right w:w="120" w:type="dxa"/>
            </w:tcMar>
          </w:tcPr>
          <w:p w14:paraId="4CA0F6C5"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5627C89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pandas as pd</w:t>
            </w:r>
          </w:p>
          <w:p w14:paraId="4F465D2F" w14:textId="77777777" w:rsidR="002E7487" w:rsidRDefault="002E7487">
            <w:pPr>
              <w:spacing w:before="120" w:after="120" w:line="360" w:lineRule="auto"/>
              <w:ind w:firstLineChars="200" w:firstLine="440"/>
              <w:jc w:val="left"/>
              <w:rPr>
                <w:rFonts w:ascii="宋体" w:eastAsia="宋体" w:hAnsi="宋体" w:cs="宋体"/>
                <w:sz w:val="22"/>
              </w:rPr>
            </w:pPr>
          </w:p>
          <w:p w14:paraId="5971AD3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读取LR_new.csv文件</w:t>
            </w:r>
          </w:p>
          <w:p w14:paraId="790FDCD7"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lr_new_data</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('../result/LR_new.csv')</w:t>
            </w:r>
          </w:p>
          <w:p w14:paraId="70982295" w14:textId="77777777" w:rsidR="002E7487" w:rsidRDefault="002E7487">
            <w:pPr>
              <w:spacing w:before="120" w:after="120" w:line="360" w:lineRule="auto"/>
              <w:ind w:firstLineChars="200" w:firstLine="440"/>
              <w:jc w:val="left"/>
              <w:rPr>
                <w:rFonts w:ascii="宋体" w:eastAsia="宋体" w:hAnsi="宋体" w:cs="宋体"/>
                <w:sz w:val="22"/>
              </w:rPr>
            </w:pPr>
          </w:p>
          <w:p w14:paraId="17739F59"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Accper</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pd.to_datetime</w:t>
            </w:r>
            <w:proofErr w:type="spellEnd"/>
            <w:r>
              <w:rPr>
                <w:rFonts w:ascii="宋体" w:eastAsia="宋体" w:hAnsi="宋体" w:cs="宋体" w:hint="eastAsia"/>
                <w:sz w:val="22"/>
              </w:rPr>
              <w:t>(</w:t>
            </w: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Accper</w:t>
            </w:r>
            <w:proofErr w:type="spellEnd"/>
            <w:r>
              <w:rPr>
                <w:rFonts w:ascii="宋体" w:eastAsia="宋体" w:hAnsi="宋体" w:cs="宋体" w:hint="eastAsia"/>
                <w:sz w:val="22"/>
              </w:rPr>
              <w:t>'])</w:t>
            </w:r>
          </w:p>
          <w:p w14:paraId="49B4DE7E"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lr_new_data</w:t>
            </w:r>
            <w:proofErr w:type="spellEnd"/>
            <w:r>
              <w:rPr>
                <w:rFonts w:ascii="宋体" w:eastAsia="宋体" w:hAnsi="宋体" w:cs="宋体" w:hint="eastAsia"/>
                <w:sz w:val="22"/>
              </w:rPr>
              <w:t xml:space="preserve">['Year'] = </w:t>
            </w: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Accper</w:t>
            </w:r>
            <w:proofErr w:type="spellEnd"/>
            <w:r>
              <w:rPr>
                <w:rFonts w:ascii="宋体" w:eastAsia="宋体" w:hAnsi="宋体" w:cs="宋体" w:hint="eastAsia"/>
                <w:sz w:val="22"/>
              </w:rPr>
              <w:t>'].</w:t>
            </w:r>
            <w:proofErr w:type="spellStart"/>
            <w:proofErr w:type="gramStart"/>
            <w:r>
              <w:rPr>
                <w:rFonts w:ascii="宋体" w:eastAsia="宋体" w:hAnsi="宋体" w:cs="宋体" w:hint="eastAsia"/>
                <w:sz w:val="22"/>
              </w:rPr>
              <w:t>dt.year</w:t>
            </w:r>
            <w:proofErr w:type="spellEnd"/>
            <w:proofErr w:type="gramEnd"/>
          </w:p>
          <w:p w14:paraId="3AC8545A"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lastRenderedPageBreak/>
              <w:t>lr_new_data</w:t>
            </w:r>
            <w:proofErr w:type="spellEnd"/>
            <w:r>
              <w:rPr>
                <w:rFonts w:ascii="宋体" w:eastAsia="宋体" w:hAnsi="宋体" w:cs="宋体" w:hint="eastAsia"/>
                <w:sz w:val="22"/>
              </w:rPr>
              <w:t xml:space="preserve">['Month'] = </w:t>
            </w: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Accper</w:t>
            </w:r>
            <w:proofErr w:type="spellEnd"/>
            <w:r>
              <w:rPr>
                <w:rFonts w:ascii="宋体" w:eastAsia="宋体" w:hAnsi="宋体" w:cs="宋体" w:hint="eastAsia"/>
                <w:sz w:val="22"/>
              </w:rPr>
              <w:t>'].</w:t>
            </w:r>
            <w:proofErr w:type="spellStart"/>
            <w:proofErr w:type="gramStart"/>
            <w:r>
              <w:rPr>
                <w:rFonts w:ascii="宋体" w:eastAsia="宋体" w:hAnsi="宋体" w:cs="宋体" w:hint="eastAsia"/>
                <w:sz w:val="22"/>
              </w:rPr>
              <w:t>dt.month</w:t>
            </w:r>
            <w:proofErr w:type="spellEnd"/>
            <w:proofErr w:type="gramEnd"/>
          </w:p>
          <w:p w14:paraId="3258CC99" w14:textId="77777777" w:rsidR="002E7487" w:rsidRDefault="002E7487">
            <w:pPr>
              <w:spacing w:before="120" w:after="120" w:line="360" w:lineRule="auto"/>
              <w:ind w:firstLineChars="200" w:firstLine="440"/>
              <w:jc w:val="left"/>
              <w:rPr>
                <w:rFonts w:ascii="宋体" w:eastAsia="宋体" w:hAnsi="宋体" w:cs="宋体"/>
                <w:sz w:val="22"/>
              </w:rPr>
            </w:pPr>
          </w:p>
          <w:p w14:paraId="13ADE38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 提取2019年9月的数据</w:t>
            </w:r>
          </w:p>
          <w:p w14:paraId="10FD57C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data_2019_sept = </w:t>
            </w: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lr_new_data</w:t>
            </w:r>
            <w:proofErr w:type="spellEnd"/>
            <w:r>
              <w:rPr>
                <w:rFonts w:ascii="宋体" w:eastAsia="宋体" w:hAnsi="宋体" w:cs="宋体" w:hint="eastAsia"/>
                <w:sz w:val="22"/>
              </w:rPr>
              <w:t>['Year'] == 2019) &amp; (</w:t>
            </w:r>
            <w:proofErr w:type="spellStart"/>
            <w:r>
              <w:rPr>
                <w:rFonts w:ascii="宋体" w:eastAsia="宋体" w:hAnsi="宋体" w:cs="宋体" w:hint="eastAsia"/>
                <w:sz w:val="22"/>
              </w:rPr>
              <w:t>lr_new_data</w:t>
            </w:r>
            <w:proofErr w:type="spellEnd"/>
            <w:r>
              <w:rPr>
                <w:rFonts w:ascii="宋体" w:eastAsia="宋体" w:hAnsi="宋体" w:cs="宋体" w:hint="eastAsia"/>
                <w:sz w:val="22"/>
              </w:rPr>
              <w:t>['Month'] == 9)]</w:t>
            </w:r>
          </w:p>
          <w:p w14:paraId="621D428F" w14:textId="77777777" w:rsidR="002E7487" w:rsidRDefault="002E7487">
            <w:pPr>
              <w:spacing w:before="120" w:after="120" w:line="360" w:lineRule="auto"/>
              <w:ind w:firstLineChars="200" w:firstLine="440"/>
              <w:jc w:val="left"/>
              <w:rPr>
                <w:rFonts w:ascii="宋体" w:eastAsia="宋体" w:hAnsi="宋体" w:cs="宋体"/>
                <w:sz w:val="22"/>
              </w:rPr>
            </w:pPr>
          </w:p>
          <w:p w14:paraId="178F5CE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 按行业大类进行分组，并计算利润总额的均值</w:t>
            </w:r>
          </w:p>
          <w:p w14:paraId="71EC453C"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mean_profit_by_industry</w:t>
            </w:r>
            <w:proofErr w:type="spellEnd"/>
            <w:r>
              <w:rPr>
                <w:rFonts w:ascii="宋体" w:eastAsia="宋体" w:hAnsi="宋体" w:cs="宋体" w:hint="eastAsia"/>
                <w:sz w:val="22"/>
              </w:rPr>
              <w:t xml:space="preserve"> = data_2019_</w:t>
            </w:r>
            <w:proofErr w:type="gramStart"/>
            <w:r>
              <w:rPr>
                <w:rFonts w:ascii="宋体" w:eastAsia="宋体" w:hAnsi="宋体" w:cs="宋体" w:hint="eastAsia"/>
                <w:sz w:val="22"/>
              </w:rPr>
              <w:t>sept.groupby</w:t>
            </w:r>
            <w:proofErr w:type="gramEnd"/>
            <w:r>
              <w:rPr>
                <w:rFonts w:ascii="宋体" w:eastAsia="宋体" w:hAnsi="宋体" w:cs="宋体" w:hint="eastAsia"/>
                <w:sz w:val="22"/>
              </w:rPr>
              <w:t>('Indnme')['B001000000'].mean().reset_index()</w:t>
            </w:r>
          </w:p>
          <w:p w14:paraId="102912E6" w14:textId="77777777" w:rsidR="002E7487" w:rsidRDefault="002E7487">
            <w:pPr>
              <w:spacing w:before="120" w:after="120" w:line="360" w:lineRule="auto"/>
              <w:ind w:firstLineChars="200" w:firstLine="440"/>
              <w:jc w:val="left"/>
              <w:rPr>
                <w:rFonts w:ascii="宋体" w:eastAsia="宋体" w:hAnsi="宋体" w:cs="宋体"/>
                <w:sz w:val="22"/>
              </w:rPr>
            </w:pPr>
          </w:p>
        </w:tc>
      </w:tr>
    </w:tbl>
    <w:p w14:paraId="6D74B60E" w14:textId="77777777" w:rsidR="002E7487" w:rsidRDefault="002E7487">
      <w:pPr>
        <w:spacing w:line="360" w:lineRule="auto"/>
        <w:ind w:firstLineChars="200" w:firstLine="420"/>
        <w:rPr>
          <w:rFonts w:ascii="宋体" w:eastAsia="宋体" w:hAnsi="宋体" w:cs="宋体"/>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412A3085" w14:textId="77777777">
        <w:tc>
          <w:tcPr>
            <w:tcW w:w="8280" w:type="dxa"/>
            <w:shd w:val="clear" w:color="auto" w:fill="F5F6F7"/>
            <w:tcMar>
              <w:top w:w="60" w:type="dxa"/>
              <w:left w:w="120" w:type="dxa"/>
              <w:bottom w:w="30" w:type="dxa"/>
              <w:right w:w="120" w:type="dxa"/>
            </w:tcMar>
          </w:tcPr>
          <w:p w14:paraId="31793B09"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12DA9D2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pandas as pd</w:t>
            </w:r>
          </w:p>
          <w:p w14:paraId="67CC2661"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import </w:t>
            </w:r>
            <w:proofErr w:type="spellStart"/>
            <w:proofErr w:type="gramStart"/>
            <w:r>
              <w:rPr>
                <w:rFonts w:ascii="宋体" w:eastAsia="宋体" w:hAnsi="宋体" w:cs="宋体" w:hint="eastAsia"/>
                <w:sz w:val="22"/>
              </w:rPr>
              <w:t>matplotlib.pyplot</w:t>
            </w:r>
            <w:proofErr w:type="spellEnd"/>
            <w:proofErr w:type="gramEnd"/>
            <w:r>
              <w:rPr>
                <w:rFonts w:ascii="宋体" w:eastAsia="宋体" w:hAnsi="宋体" w:cs="宋体" w:hint="eastAsia"/>
                <w:sz w:val="22"/>
              </w:rPr>
              <w:t xml:space="preserve"> as </w:t>
            </w:r>
            <w:proofErr w:type="spellStart"/>
            <w:r>
              <w:rPr>
                <w:rFonts w:ascii="宋体" w:eastAsia="宋体" w:hAnsi="宋体" w:cs="宋体" w:hint="eastAsia"/>
                <w:sz w:val="22"/>
              </w:rPr>
              <w:t>plt</w:t>
            </w:r>
            <w:proofErr w:type="spellEnd"/>
          </w:p>
          <w:p w14:paraId="1DE93414" w14:textId="77777777" w:rsidR="002E7487" w:rsidRDefault="002E7487">
            <w:pPr>
              <w:spacing w:before="120" w:after="120" w:line="360" w:lineRule="auto"/>
              <w:ind w:firstLineChars="200" w:firstLine="440"/>
              <w:jc w:val="left"/>
              <w:rPr>
                <w:rFonts w:ascii="宋体" w:eastAsia="宋体" w:hAnsi="宋体" w:cs="宋体"/>
                <w:sz w:val="22"/>
              </w:rPr>
            </w:pPr>
          </w:p>
          <w:p w14:paraId="167F98C4"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读取包含利润总额和行业大类的数据集</w:t>
            </w:r>
          </w:p>
          <w:p w14:paraId="38146534"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profits_data</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('LR_new.csv', encoding='utf-8')</w:t>
            </w:r>
          </w:p>
          <w:p w14:paraId="017B591B" w14:textId="77777777" w:rsidR="002E7487" w:rsidRDefault="002E7487">
            <w:pPr>
              <w:spacing w:before="120" w:after="120" w:line="360" w:lineRule="auto"/>
              <w:ind w:firstLineChars="200" w:firstLine="440"/>
              <w:jc w:val="left"/>
              <w:rPr>
                <w:rFonts w:ascii="宋体" w:eastAsia="宋体" w:hAnsi="宋体" w:cs="宋体"/>
                <w:sz w:val="22"/>
              </w:rPr>
            </w:pPr>
          </w:p>
          <w:p w14:paraId="741612C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按行业大类分组，计算利润总额的均值</w:t>
            </w:r>
          </w:p>
          <w:p w14:paraId="0DDB88C8"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mean_profits_by_industry</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profits_</w:t>
            </w:r>
            <w:proofErr w:type="gramStart"/>
            <w:r>
              <w:rPr>
                <w:rFonts w:ascii="宋体" w:eastAsia="宋体" w:hAnsi="宋体" w:cs="宋体" w:hint="eastAsia"/>
                <w:sz w:val="22"/>
              </w:rPr>
              <w:t>data.groupby</w:t>
            </w:r>
            <w:proofErr w:type="spellEnd"/>
            <w:proofErr w:type="gramEnd"/>
            <w:r>
              <w:rPr>
                <w:rFonts w:ascii="宋体" w:eastAsia="宋体" w:hAnsi="宋体" w:cs="宋体" w:hint="eastAsia"/>
                <w:sz w:val="22"/>
              </w:rPr>
              <w:t>('</w:t>
            </w:r>
            <w:proofErr w:type="spellStart"/>
            <w:r>
              <w:rPr>
                <w:rFonts w:ascii="宋体" w:eastAsia="宋体" w:hAnsi="宋体" w:cs="宋体" w:hint="eastAsia"/>
                <w:sz w:val="22"/>
              </w:rPr>
              <w:t>Indnme</w:t>
            </w:r>
            <w:proofErr w:type="spellEnd"/>
            <w:r>
              <w:rPr>
                <w:rFonts w:ascii="宋体" w:eastAsia="宋体" w:hAnsi="宋体" w:cs="宋体" w:hint="eastAsia"/>
                <w:sz w:val="22"/>
              </w:rPr>
              <w:t>')['B001000000'].mean()</w:t>
            </w:r>
          </w:p>
          <w:p w14:paraId="3A1B24EB" w14:textId="77777777" w:rsidR="002E7487" w:rsidRDefault="002E7487">
            <w:pPr>
              <w:spacing w:before="120" w:after="120" w:line="360" w:lineRule="auto"/>
              <w:ind w:firstLineChars="200" w:firstLine="440"/>
              <w:jc w:val="left"/>
              <w:rPr>
                <w:rFonts w:ascii="宋体" w:eastAsia="宋体" w:hAnsi="宋体" w:cs="宋体"/>
                <w:sz w:val="22"/>
              </w:rPr>
            </w:pPr>
          </w:p>
          <w:p w14:paraId="3E64110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绘制柱状图</w:t>
            </w:r>
          </w:p>
          <w:p w14:paraId="1FEF1D14"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mean_profits_by_</w:t>
            </w:r>
            <w:proofErr w:type="gramStart"/>
            <w:r>
              <w:rPr>
                <w:rFonts w:ascii="宋体" w:eastAsia="宋体" w:hAnsi="宋体" w:cs="宋体" w:hint="eastAsia"/>
                <w:sz w:val="22"/>
              </w:rPr>
              <w:t>industry.plot</w:t>
            </w:r>
            <w:proofErr w:type="spellEnd"/>
            <w:proofErr w:type="gramEnd"/>
            <w:r>
              <w:rPr>
                <w:rFonts w:ascii="宋体" w:eastAsia="宋体" w:hAnsi="宋体" w:cs="宋体" w:hint="eastAsia"/>
                <w:sz w:val="22"/>
              </w:rPr>
              <w:t xml:space="preserve">(kind='bar', </w:t>
            </w:r>
            <w:proofErr w:type="spellStart"/>
            <w:r>
              <w:rPr>
                <w:rFonts w:ascii="宋体" w:eastAsia="宋体" w:hAnsi="宋体" w:cs="宋体" w:hint="eastAsia"/>
                <w:sz w:val="22"/>
              </w:rPr>
              <w:t>figsize</w:t>
            </w:r>
            <w:proofErr w:type="spellEnd"/>
            <w:r>
              <w:rPr>
                <w:rFonts w:ascii="宋体" w:eastAsia="宋体" w:hAnsi="宋体" w:cs="宋体" w:hint="eastAsia"/>
                <w:sz w:val="22"/>
              </w:rPr>
              <w:t>=(10, 6), color='</w:t>
            </w:r>
            <w:proofErr w:type="spellStart"/>
            <w:r>
              <w:rPr>
                <w:rFonts w:ascii="宋体" w:eastAsia="宋体" w:hAnsi="宋体" w:cs="宋体" w:hint="eastAsia"/>
                <w:sz w:val="22"/>
              </w:rPr>
              <w:t>skyblue</w:t>
            </w:r>
            <w:proofErr w:type="spellEnd"/>
            <w:r>
              <w:rPr>
                <w:rFonts w:ascii="宋体" w:eastAsia="宋体" w:hAnsi="宋体" w:cs="宋体" w:hint="eastAsia"/>
                <w:sz w:val="22"/>
              </w:rPr>
              <w:t>')</w:t>
            </w:r>
          </w:p>
          <w:p w14:paraId="333B5DAF"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plt.title</w:t>
            </w:r>
            <w:proofErr w:type="spellEnd"/>
            <w:r>
              <w:rPr>
                <w:rFonts w:ascii="宋体" w:eastAsia="宋体" w:hAnsi="宋体" w:cs="宋体" w:hint="eastAsia"/>
                <w:sz w:val="22"/>
              </w:rPr>
              <w:t>('2019年9月各行业大类的利润对比')</w:t>
            </w:r>
          </w:p>
          <w:p w14:paraId="0785DF1D"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lastRenderedPageBreak/>
              <w:t>plt.xlabel</w:t>
            </w:r>
            <w:proofErr w:type="spellEnd"/>
            <w:r>
              <w:rPr>
                <w:rFonts w:ascii="宋体" w:eastAsia="宋体" w:hAnsi="宋体" w:cs="宋体" w:hint="eastAsia"/>
                <w:sz w:val="22"/>
              </w:rPr>
              <w:t>('行业大类')</w:t>
            </w:r>
          </w:p>
          <w:p w14:paraId="35CD1B86"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plt.ylabel</w:t>
            </w:r>
            <w:proofErr w:type="spellEnd"/>
            <w:r>
              <w:rPr>
                <w:rFonts w:ascii="宋体" w:eastAsia="宋体" w:hAnsi="宋体" w:cs="宋体" w:hint="eastAsia"/>
                <w:sz w:val="22"/>
              </w:rPr>
              <w:t>('利润总额均值')</w:t>
            </w:r>
          </w:p>
          <w:p w14:paraId="18A5C22B"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plt.xticks</w:t>
            </w:r>
            <w:proofErr w:type="spellEnd"/>
            <w:proofErr w:type="gramEnd"/>
            <w:r>
              <w:rPr>
                <w:rFonts w:ascii="宋体" w:eastAsia="宋体" w:hAnsi="宋体" w:cs="宋体" w:hint="eastAsia"/>
                <w:sz w:val="22"/>
              </w:rPr>
              <w:t>(rotation=45)</w:t>
            </w:r>
          </w:p>
          <w:p w14:paraId="2A16A0F9" w14:textId="77777777" w:rsidR="002E7487" w:rsidRDefault="00000000">
            <w:pPr>
              <w:spacing w:before="120" w:after="120" w:line="360" w:lineRule="auto"/>
              <w:ind w:firstLineChars="200" w:firstLine="440"/>
              <w:jc w:val="left"/>
              <w:rPr>
                <w:rFonts w:ascii="宋体" w:eastAsia="宋体" w:hAnsi="宋体" w:cs="宋体"/>
              </w:rPr>
            </w:pPr>
            <w:proofErr w:type="spellStart"/>
            <w:proofErr w:type="gramStart"/>
            <w:r>
              <w:rPr>
                <w:rFonts w:ascii="宋体" w:eastAsia="宋体" w:hAnsi="宋体" w:cs="宋体" w:hint="eastAsia"/>
                <w:sz w:val="22"/>
              </w:rPr>
              <w:t>plt.show</w:t>
            </w:r>
            <w:proofErr w:type="spellEnd"/>
            <w:proofErr w:type="gramEnd"/>
            <w:r>
              <w:rPr>
                <w:rFonts w:ascii="宋体" w:eastAsia="宋体" w:hAnsi="宋体" w:cs="宋体" w:hint="eastAsia"/>
                <w:sz w:val="22"/>
              </w:rPr>
              <w:t>()</w:t>
            </w:r>
          </w:p>
        </w:tc>
      </w:tr>
    </w:tbl>
    <w:p w14:paraId="0A9443C6"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1B1FE0F3" wp14:editId="310584B9">
            <wp:extent cx="5257800" cy="3590925"/>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5"/>
                    <a:stretch>
                      <a:fillRect/>
                    </a:stretch>
                  </pic:blipFill>
                  <pic:spPr>
                    <a:xfrm>
                      <a:off x="0" y="0"/>
                      <a:ext cx="5257800" cy="3590925"/>
                    </a:xfrm>
                    <a:prstGeom prst="rect">
                      <a:avLst/>
                    </a:prstGeom>
                  </pic:spPr>
                </pic:pic>
              </a:graphicData>
            </a:graphic>
          </wp:inline>
        </w:drawing>
      </w:r>
    </w:p>
    <w:p w14:paraId="74F8B428" w14:textId="77777777" w:rsidR="002E7487" w:rsidRDefault="00000000">
      <w:pPr>
        <w:spacing w:before="260" w:after="120" w:line="360" w:lineRule="auto"/>
        <w:ind w:firstLineChars="200" w:firstLine="482"/>
        <w:jc w:val="left"/>
        <w:outlineLvl w:val="3"/>
        <w:rPr>
          <w:rFonts w:ascii="宋体" w:eastAsia="宋体" w:hAnsi="宋体" w:cs="宋体"/>
          <w:sz w:val="24"/>
          <w:szCs w:val="24"/>
        </w:rPr>
      </w:pPr>
      <w:r>
        <w:rPr>
          <w:rFonts w:ascii="宋体" w:eastAsia="宋体" w:hAnsi="宋体" w:cs="宋体" w:hint="eastAsia"/>
          <w:b/>
          <w:sz w:val="24"/>
          <w:szCs w:val="24"/>
        </w:rPr>
        <w:t>折线图：</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2DBC5B4D" w14:textId="77777777">
        <w:tc>
          <w:tcPr>
            <w:tcW w:w="8280" w:type="dxa"/>
            <w:shd w:val="clear" w:color="auto" w:fill="F5F6F7"/>
            <w:tcMar>
              <w:top w:w="60" w:type="dxa"/>
              <w:left w:w="120" w:type="dxa"/>
              <w:bottom w:w="30" w:type="dxa"/>
              <w:right w:w="120" w:type="dxa"/>
            </w:tcMar>
          </w:tcPr>
          <w:p w14:paraId="04244956"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7F1E23CF"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pandas as pd</w:t>
            </w:r>
          </w:p>
          <w:p w14:paraId="4250A58C" w14:textId="77777777" w:rsidR="002E7487" w:rsidRDefault="002E7487">
            <w:pPr>
              <w:spacing w:before="120" w:after="120" w:line="360" w:lineRule="auto"/>
              <w:ind w:firstLineChars="200" w:firstLine="440"/>
              <w:jc w:val="left"/>
              <w:rPr>
                <w:rFonts w:ascii="宋体" w:eastAsia="宋体" w:hAnsi="宋体" w:cs="宋体"/>
                <w:sz w:val="22"/>
              </w:rPr>
            </w:pPr>
          </w:p>
          <w:p w14:paraId="2AEBD4B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读取LR_new.csv文件</w:t>
            </w:r>
          </w:p>
          <w:p w14:paraId="344B1BD6"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lr_new_data</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('../result/LR_new.csv')</w:t>
            </w:r>
          </w:p>
          <w:p w14:paraId="4077A78D" w14:textId="77777777" w:rsidR="002E7487" w:rsidRDefault="002E7487">
            <w:pPr>
              <w:spacing w:before="120" w:after="120" w:line="360" w:lineRule="auto"/>
              <w:ind w:firstLineChars="200" w:firstLine="440"/>
              <w:jc w:val="left"/>
              <w:rPr>
                <w:rFonts w:ascii="宋体" w:eastAsia="宋体" w:hAnsi="宋体" w:cs="宋体"/>
                <w:sz w:val="22"/>
              </w:rPr>
            </w:pPr>
          </w:p>
          <w:p w14:paraId="496398A6"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Accper</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pd.to_datetime</w:t>
            </w:r>
            <w:proofErr w:type="spellEnd"/>
            <w:r>
              <w:rPr>
                <w:rFonts w:ascii="宋体" w:eastAsia="宋体" w:hAnsi="宋体" w:cs="宋体" w:hint="eastAsia"/>
                <w:sz w:val="22"/>
              </w:rPr>
              <w:t>(</w:t>
            </w: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Accper</w:t>
            </w:r>
            <w:proofErr w:type="spellEnd"/>
            <w:r>
              <w:rPr>
                <w:rFonts w:ascii="宋体" w:eastAsia="宋体" w:hAnsi="宋体" w:cs="宋体" w:hint="eastAsia"/>
                <w:sz w:val="22"/>
              </w:rPr>
              <w:t>'])</w:t>
            </w:r>
          </w:p>
          <w:p w14:paraId="0CE3FCA3"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lr_new_data</w:t>
            </w:r>
            <w:proofErr w:type="spellEnd"/>
            <w:r>
              <w:rPr>
                <w:rFonts w:ascii="宋体" w:eastAsia="宋体" w:hAnsi="宋体" w:cs="宋体" w:hint="eastAsia"/>
                <w:sz w:val="22"/>
              </w:rPr>
              <w:t xml:space="preserve">['Year'] = </w:t>
            </w: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Accper</w:t>
            </w:r>
            <w:proofErr w:type="spellEnd"/>
            <w:r>
              <w:rPr>
                <w:rFonts w:ascii="宋体" w:eastAsia="宋体" w:hAnsi="宋体" w:cs="宋体" w:hint="eastAsia"/>
                <w:sz w:val="22"/>
              </w:rPr>
              <w:t>'].</w:t>
            </w:r>
            <w:proofErr w:type="spellStart"/>
            <w:proofErr w:type="gramStart"/>
            <w:r>
              <w:rPr>
                <w:rFonts w:ascii="宋体" w:eastAsia="宋体" w:hAnsi="宋体" w:cs="宋体" w:hint="eastAsia"/>
                <w:sz w:val="22"/>
              </w:rPr>
              <w:t>dt.year</w:t>
            </w:r>
            <w:proofErr w:type="spellEnd"/>
            <w:proofErr w:type="gramEnd"/>
          </w:p>
          <w:p w14:paraId="215FB503"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lastRenderedPageBreak/>
              <w:t>lr_new_data</w:t>
            </w:r>
            <w:proofErr w:type="spellEnd"/>
            <w:r>
              <w:rPr>
                <w:rFonts w:ascii="宋体" w:eastAsia="宋体" w:hAnsi="宋体" w:cs="宋体" w:hint="eastAsia"/>
                <w:sz w:val="22"/>
              </w:rPr>
              <w:t xml:space="preserve">['Month'] = </w:t>
            </w: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Accper</w:t>
            </w:r>
            <w:proofErr w:type="spellEnd"/>
            <w:r>
              <w:rPr>
                <w:rFonts w:ascii="宋体" w:eastAsia="宋体" w:hAnsi="宋体" w:cs="宋体" w:hint="eastAsia"/>
                <w:sz w:val="22"/>
              </w:rPr>
              <w:t>'].</w:t>
            </w:r>
            <w:proofErr w:type="spellStart"/>
            <w:proofErr w:type="gramStart"/>
            <w:r>
              <w:rPr>
                <w:rFonts w:ascii="宋体" w:eastAsia="宋体" w:hAnsi="宋体" w:cs="宋体" w:hint="eastAsia"/>
                <w:sz w:val="22"/>
              </w:rPr>
              <w:t>dt.month</w:t>
            </w:r>
            <w:proofErr w:type="spellEnd"/>
            <w:proofErr w:type="gramEnd"/>
          </w:p>
          <w:p w14:paraId="6FAFE59D" w14:textId="77777777" w:rsidR="002E7487" w:rsidRDefault="002E7487">
            <w:pPr>
              <w:spacing w:before="120" w:after="120" w:line="360" w:lineRule="auto"/>
              <w:ind w:firstLineChars="200" w:firstLine="440"/>
              <w:jc w:val="left"/>
              <w:rPr>
                <w:rFonts w:ascii="宋体" w:eastAsia="宋体" w:hAnsi="宋体" w:cs="宋体"/>
                <w:sz w:val="22"/>
              </w:rPr>
            </w:pPr>
          </w:p>
          <w:p w14:paraId="4A08BAB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 提取2019年9月的数据</w:t>
            </w:r>
          </w:p>
          <w:p w14:paraId="4BEFA99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data_2019_sept = </w:t>
            </w: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lr_new_data</w:t>
            </w:r>
            <w:proofErr w:type="spellEnd"/>
            <w:r>
              <w:rPr>
                <w:rFonts w:ascii="宋体" w:eastAsia="宋体" w:hAnsi="宋体" w:cs="宋体" w:hint="eastAsia"/>
                <w:sz w:val="22"/>
              </w:rPr>
              <w:t>['Year'] == 2019) &amp; (</w:t>
            </w:r>
            <w:proofErr w:type="spellStart"/>
            <w:r>
              <w:rPr>
                <w:rFonts w:ascii="宋体" w:eastAsia="宋体" w:hAnsi="宋体" w:cs="宋体" w:hint="eastAsia"/>
                <w:sz w:val="22"/>
              </w:rPr>
              <w:t>lr_new_data</w:t>
            </w:r>
            <w:proofErr w:type="spellEnd"/>
            <w:r>
              <w:rPr>
                <w:rFonts w:ascii="宋体" w:eastAsia="宋体" w:hAnsi="宋体" w:cs="宋体" w:hint="eastAsia"/>
                <w:sz w:val="22"/>
              </w:rPr>
              <w:t>['Month'] == 9)]</w:t>
            </w:r>
          </w:p>
          <w:p w14:paraId="4448E429" w14:textId="77777777" w:rsidR="002E7487" w:rsidRDefault="002E7487">
            <w:pPr>
              <w:spacing w:before="120" w:after="120" w:line="360" w:lineRule="auto"/>
              <w:ind w:firstLineChars="200" w:firstLine="440"/>
              <w:jc w:val="left"/>
              <w:rPr>
                <w:rFonts w:ascii="宋体" w:eastAsia="宋体" w:hAnsi="宋体" w:cs="宋体"/>
                <w:sz w:val="22"/>
              </w:rPr>
            </w:pPr>
          </w:p>
          <w:p w14:paraId="3B65D37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 按行业大类进行分组，并计算利润总额的均值</w:t>
            </w:r>
          </w:p>
          <w:p w14:paraId="4C6F06AD"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mean_profit_by_industry</w:t>
            </w:r>
            <w:proofErr w:type="spellEnd"/>
            <w:r>
              <w:rPr>
                <w:rFonts w:ascii="宋体" w:eastAsia="宋体" w:hAnsi="宋体" w:cs="宋体" w:hint="eastAsia"/>
                <w:sz w:val="22"/>
              </w:rPr>
              <w:t xml:space="preserve"> = data_2019_</w:t>
            </w:r>
            <w:proofErr w:type="gramStart"/>
            <w:r>
              <w:rPr>
                <w:rFonts w:ascii="宋体" w:eastAsia="宋体" w:hAnsi="宋体" w:cs="宋体" w:hint="eastAsia"/>
                <w:sz w:val="22"/>
              </w:rPr>
              <w:t>sept.groupby</w:t>
            </w:r>
            <w:proofErr w:type="gramEnd"/>
            <w:r>
              <w:rPr>
                <w:rFonts w:ascii="宋体" w:eastAsia="宋体" w:hAnsi="宋体" w:cs="宋体" w:hint="eastAsia"/>
                <w:sz w:val="22"/>
              </w:rPr>
              <w:t>('Indnme')['B001000000'].mean().reset_index()</w:t>
            </w:r>
          </w:p>
          <w:p w14:paraId="5A5FF163" w14:textId="77777777" w:rsidR="002E7487" w:rsidRDefault="002E7487">
            <w:pPr>
              <w:spacing w:before="120" w:after="120" w:line="360" w:lineRule="auto"/>
              <w:ind w:firstLineChars="200" w:firstLine="440"/>
              <w:jc w:val="left"/>
              <w:rPr>
                <w:rFonts w:ascii="宋体" w:eastAsia="宋体" w:hAnsi="宋体" w:cs="宋体"/>
                <w:sz w:val="22"/>
              </w:rPr>
            </w:pPr>
          </w:p>
        </w:tc>
      </w:tr>
    </w:tbl>
    <w:p w14:paraId="2E0767E0" w14:textId="77777777" w:rsidR="002E7487" w:rsidRDefault="002E7487">
      <w:pPr>
        <w:spacing w:line="360" w:lineRule="auto"/>
        <w:ind w:firstLineChars="200" w:firstLine="420"/>
        <w:rPr>
          <w:rFonts w:ascii="宋体" w:eastAsia="宋体" w:hAnsi="宋体" w:cs="宋体"/>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3E898EA2" w14:textId="77777777">
        <w:tc>
          <w:tcPr>
            <w:tcW w:w="8280" w:type="dxa"/>
            <w:shd w:val="clear" w:color="auto" w:fill="F5F6F7"/>
            <w:tcMar>
              <w:top w:w="60" w:type="dxa"/>
              <w:left w:w="120" w:type="dxa"/>
              <w:bottom w:w="30" w:type="dxa"/>
              <w:right w:w="120" w:type="dxa"/>
            </w:tcMar>
          </w:tcPr>
          <w:p w14:paraId="6D28BA1D"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4E78DE2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pandas as pd</w:t>
            </w:r>
          </w:p>
          <w:p w14:paraId="0DEF3C2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import </w:t>
            </w:r>
            <w:proofErr w:type="spellStart"/>
            <w:proofErr w:type="gramStart"/>
            <w:r>
              <w:rPr>
                <w:rFonts w:ascii="宋体" w:eastAsia="宋体" w:hAnsi="宋体" w:cs="宋体" w:hint="eastAsia"/>
                <w:sz w:val="22"/>
              </w:rPr>
              <w:t>matplotlib.pyplot</w:t>
            </w:r>
            <w:proofErr w:type="spellEnd"/>
            <w:proofErr w:type="gramEnd"/>
            <w:r>
              <w:rPr>
                <w:rFonts w:ascii="宋体" w:eastAsia="宋体" w:hAnsi="宋体" w:cs="宋体" w:hint="eastAsia"/>
                <w:sz w:val="22"/>
              </w:rPr>
              <w:t xml:space="preserve"> as </w:t>
            </w:r>
            <w:proofErr w:type="spellStart"/>
            <w:r>
              <w:rPr>
                <w:rFonts w:ascii="宋体" w:eastAsia="宋体" w:hAnsi="宋体" w:cs="宋体" w:hint="eastAsia"/>
                <w:sz w:val="22"/>
              </w:rPr>
              <w:t>plt</w:t>
            </w:r>
            <w:proofErr w:type="spellEnd"/>
          </w:p>
          <w:p w14:paraId="2DE2C682" w14:textId="77777777" w:rsidR="002E7487" w:rsidRDefault="002E7487">
            <w:pPr>
              <w:spacing w:before="120" w:after="120" w:line="360" w:lineRule="auto"/>
              <w:ind w:firstLineChars="200" w:firstLine="440"/>
              <w:jc w:val="left"/>
              <w:rPr>
                <w:rFonts w:ascii="宋体" w:eastAsia="宋体" w:hAnsi="宋体" w:cs="宋体"/>
                <w:sz w:val="22"/>
              </w:rPr>
            </w:pPr>
          </w:p>
          <w:p w14:paraId="6FE6411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读取数据</w:t>
            </w:r>
          </w:p>
          <w:p w14:paraId="6F5CF835"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lr_new_data</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('LR_new.csv')</w:t>
            </w:r>
          </w:p>
          <w:p w14:paraId="5CAB0110" w14:textId="77777777" w:rsidR="002E7487" w:rsidRDefault="002E7487">
            <w:pPr>
              <w:spacing w:before="120" w:after="120" w:line="360" w:lineRule="auto"/>
              <w:ind w:firstLineChars="200" w:firstLine="440"/>
              <w:jc w:val="left"/>
              <w:rPr>
                <w:rFonts w:ascii="宋体" w:eastAsia="宋体" w:hAnsi="宋体" w:cs="宋体"/>
                <w:sz w:val="22"/>
              </w:rPr>
            </w:pPr>
          </w:p>
          <w:p w14:paraId="2754ADB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将日期列转换为日期时间类型</w:t>
            </w:r>
          </w:p>
          <w:p w14:paraId="7699E6DA"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Accper</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pd.to_datetime</w:t>
            </w:r>
            <w:proofErr w:type="spellEnd"/>
            <w:r>
              <w:rPr>
                <w:rFonts w:ascii="宋体" w:eastAsia="宋体" w:hAnsi="宋体" w:cs="宋体" w:hint="eastAsia"/>
                <w:sz w:val="22"/>
              </w:rPr>
              <w:t>(</w:t>
            </w: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Accper</w:t>
            </w:r>
            <w:proofErr w:type="spellEnd"/>
            <w:r>
              <w:rPr>
                <w:rFonts w:ascii="宋体" w:eastAsia="宋体" w:hAnsi="宋体" w:cs="宋体" w:hint="eastAsia"/>
                <w:sz w:val="22"/>
              </w:rPr>
              <w:t>'])</w:t>
            </w:r>
          </w:p>
          <w:p w14:paraId="093A2612" w14:textId="77777777" w:rsidR="002E7487" w:rsidRDefault="002E7487">
            <w:pPr>
              <w:spacing w:before="120" w:after="120" w:line="360" w:lineRule="auto"/>
              <w:ind w:firstLineChars="200" w:firstLine="440"/>
              <w:jc w:val="left"/>
              <w:rPr>
                <w:rFonts w:ascii="宋体" w:eastAsia="宋体" w:hAnsi="宋体" w:cs="宋体"/>
                <w:sz w:val="22"/>
              </w:rPr>
            </w:pPr>
          </w:p>
          <w:p w14:paraId="16D3312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提取年份和季度信息</w:t>
            </w:r>
          </w:p>
          <w:p w14:paraId="3F12140A"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lr_new_data</w:t>
            </w:r>
            <w:proofErr w:type="spellEnd"/>
            <w:r>
              <w:rPr>
                <w:rFonts w:ascii="宋体" w:eastAsia="宋体" w:hAnsi="宋体" w:cs="宋体" w:hint="eastAsia"/>
                <w:sz w:val="22"/>
              </w:rPr>
              <w:t xml:space="preserve">['Year'] = </w:t>
            </w: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Accper</w:t>
            </w:r>
            <w:proofErr w:type="spellEnd"/>
            <w:r>
              <w:rPr>
                <w:rFonts w:ascii="宋体" w:eastAsia="宋体" w:hAnsi="宋体" w:cs="宋体" w:hint="eastAsia"/>
                <w:sz w:val="22"/>
              </w:rPr>
              <w:t>'].</w:t>
            </w:r>
            <w:proofErr w:type="spellStart"/>
            <w:proofErr w:type="gramStart"/>
            <w:r>
              <w:rPr>
                <w:rFonts w:ascii="宋体" w:eastAsia="宋体" w:hAnsi="宋体" w:cs="宋体" w:hint="eastAsia"/>
                <w:sz w:val="22"/>
              </w:rPr>
              <w:t>dt.year</w:t>
            </w:r>
            <w:proofErr w:type="spellEnd"/>
            <w:proofErr w:type="gramEnd"/>
          </w:p>
          <w:p w14:paraId="3397A02C"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lr_new_data</w:t>
            </w:r>
            <w:proofErr w:type="spellEnd"/>
            <w:r>
              <w:rPr>
                <w:rFonts w:ascii="宋体" w:eastAsia="宋体" w:hAnsi="宋体" w:cs="宋体" w:hint="eastAsia"/>
                <w:sz w:val="22"/>
              </w:rPr>
              <w:t xml:space="preserve">['Quarter'] = </w:t>
            </w: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Accper</w:t>
            </w:r>
            <w:proofErr w:type="spellEnd"/>
            <w:r>
              <w:rPr>
                <w:rFonts w:ascii="宋体" w:eastAsia="宋体" w:hAnsi="宋体" w:cs="宋体" w:hint="eastAsia"/>
                <w:sz w:val="22"/>
              </w:rPr>
              <w:t>'].</w:t>
            </w:r>
            <w:proofErr w:type="spellStart"/>
            <w:proofErr w:type="gramStart"/>
            <w:r>
              <w:rPr>
                <w:rFonts w:ascii="宋体" w:eastAsia="宋体" w:hAnsi="宋体" w:cs="宋体" w:hint="eastAsia"/>
                <w:sz w:val="22"/>
              </w:rPr>
              <w:t>dt.quarter</w:t>
            </w:r>
            <w:proofErr w:type="spellEnd"/>
            <w:proofErr w:type="gramEnd"/>
          </w:p>
          <w:p w14:paraId="5AE877F9" w14:textId="77777777" w:rsidR="002E7487" w:rsidRDefault="002E7487">
            <w:pPr>
              <w:spacing w:before="120" w:after="120" w:line="360" w:lineRule="auto"/>
              <w:ind w:firstLineChars="200" w:firstLine="440"/>
              <w:jc w:val="left"/>
              <w:rPr>
                <w:rFonts w:ascii="宋体" w:eastAsia="宋体" w:hAnsi="宋体" w:cs="宋体"/>
                <w:sz w:val="22"/>
              </w:rPr>
            </w:pPr>
          </w:p>
          <w:p w14:paraId="234F69F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 根据表达式计算利润率</w:t>
            </w:r>
          </w:p>
          <w:p w14:paraId="38A01E44"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lr_new_data</w:t>
            </w:r>
            <w:proofErr w:type="spellEnd"/>
            <w:r>
              <w:rPr>
                <w:rFonts w:ascii="宋体" w:eastAsia="宋体" w:hAnsi="宋体" w:cs="宋体" w:hint="eastAsia"/>
                <w:sz w:val="22"/>
              </w:rPr>
              <w:t>['</w:t>
            </w:r>
            <w:proofErr w:type="spellStart"/>
            <w:r>
              <w:rPr>
                <w:rFonts w:ascii="宋体" w:eastAsia="宋体" w:hAnsi="宋体" w:cs="宋体" w:hint="eastAsia"/>
                <w:sz w:val="22"/>
              </w:rPr>
              <w:t>Profit_Rate</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lr_new_data</w:t>
            </w:r>
            <w:proofErr w:type="spellEnd"/>
            <w:r>
              <w:rPr>
                <w:rFonts w:ascii="宋体" w:eastAsia="宋体" w:hAnsi="宋体" w:cs="宋体" w:hint="eastAsia"/>
                <w:sz w:val="22"/>
              </w:rPr>
              <w:t xml:space="preserve">['B001000000'] / </w:t>
            </w:r>
            <w:proofErr w:type="spellStart"/>
            <w:r>
              <w:rPr>
                <w:rFonts w:ascii="宋体" w:eastAsia="宋体" w:hAnsi="宋体" w:cs="宋体" w:hint="eastAsia"/>
                <w:sz w:val="22"/>
              </w:rPr>
              <w:t>lr_new_data</w:t>
            </w:r>
            <w:proofErr w:type="spellEnd"/>
            <w:r>
              <w:rPr>
                <w:rFonts w:ascii="宋体" w:eastAsia="宋体" w:hAnsi="宋体" w:cs="宋体" w:hint="eastAsia"/>
                <w:sz w:val="22"/>
              </w:rPr>
              <w:t>['B001100000']</w:t>
            </w:r>
          </w:p>
          <w:p w14:paraId="71B5D6C4" w14:textId="77777777" w:rsidR="002E7487" w:rsidRDefault="002E7487">
            <w:pPr>
              <w:spacing w:before="120" w:after="120" w:line="360" w:lineRule="auto"/>
              <w:ind w:firstLineChars="200" w:firstLine="440"/>
              <w:jc w:val="left"/>
              <w:rPr>
                <w:rFonts w:ascii="宋体" w:eastAsia="宋体" w:hAnsi="宋体" w:cs="宋体"/>
                <w:sz w:val="22"/>
              </w:rPr>
            </w:pPr>
          </w:p>
          <w:p w14:paraId="67FD02A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按行业大类、年份和季度进行分组，并计算利润率均值</w:t>
            </w:r>
          </w:p>
          <w:p w14:paraId="705BBEC5"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mean_profit_by_industry</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lr_new_</w:t>
            </w:r>
            <w:proofErr w:type="gramStart"/>
            <w:r>
              <w:rPr>
                <w:rFonts w:ascii="宋体" w:eastAsia="宋体" w:hAnsi="宋体" w:cs="宋体" w:hint="eastAsia"/>
                <w:sz w:val="22"/>
              </w:rPr>
              <w:t>data.groupby</w:t>
            </w:r>
            <w:proofErr w:type="spellEnd"/>
            <w:proofErr w:type="gramEnd"/>
            <w:r>
              <w:rPr>
                <w:rFonts w:ascii="宋体" w:eastAsia="宋体" w:hAnsi="宋体" w:cs="宋体" w:hint="eastAsia"/>
                <w:sz w:val="22"/>
              </w:rPr>
              <w:t>(['</w:t>
            </w:r>
            <w:proofErr w:type="spellStart"/>
            <w:r>
              <w:rPr>
                <w:rFonts w:ascii="宋体" w:eastAsia="宋体" w:hAnsi="宋体" w:cs="宋体" w:hint="eastAsia"/>
                <w:sz w:val="22"/>
              </w:rPr>
              <w:t>Indnme</w:t>
            </w:r>
            <w:proofErr w:type="spellEnd"/>
            <w:r>
              <w:rPr>
                <w:rFonts w:ascii="宋体" w:eastAsia="宋体" w:hAnsi="宋体" w:cs="宋体" w:hint="eastAsia"/>
                <w:sz w:val="22"/>
              </w:rPr>
              <w:t>', 'Year', 'Quarter'])['</w:t>
            </w:r>
            <w:proofErr w:type="spellStart"/>
            <w:r>
              <w:rPr>
                <w:rFonts w:ascii="宋体" w:eastAsia="宋体" w:hAnsi="宋体" w:cs="宋体" w:hint="eastAsia"/>
                <w:sz w:val="22"/>
              </w:rPr>
              <w:t>Profit_Rate</w:t>
            </w:r>
            <w:proofErr w:type="spellEnd"/>
            <w:r>
              <w:rPr>
                <w:rFonts w:ascii="宋体" w:eastAsia="宋体" w:hAnsi="宋体" w:cs="宋体" w:hint="eastAsia"/>
                <w:sz w:val="22"/>
              </w:rPr>
              <w:t>'].mean().</w:t>
            </w:r>
            <w:proofErr w:type="spellStart"/>
            <w:r>
              <w:rPr>
                <w:rFonts w:ascii="宋体" w:eastAsia="宋体" w:hAnsi="宋体" w:cs="宋体" w:hint="eastAsia"/>
                <w:sz w:val="22"/>
              </w:rPr>
              <w:t>reset_index</w:t>
            </w:r>
            <w:proofErr w:type="spellEnd"/>
            <w:r>
              <w:rPr>
                <w:rFonts w:ascii="宋体" w:eastAsia="宋体" w:hAnsi="宋体" w:cs="宋体" w:hint="eastAsia"/>
                <w:sz w:val="22"/>
              </w:rPr>
              <w:t>()</w:t>
            </w:r>
          </w:p>
          <w:p w14:paraId="0AB2804F" w14:textId="77777777" w:rsidR="002E7487" w:rsidRDefault="002E7487">
            <w:pPr>
              <w:spacing w:before="120" w:after="120" w:line="360" w:lineRule="auto"/>
              <w:ind w:firstLineChars="200" w:firstLine="440"/>
              <w:jc w:val="left"/>
              <w:rPr>
                <w:rFonts w:ascii="宋体" w:eastAsia="宋体" w:hAnsi="宋体" w:cs="宋体"/>
                <w:sz w:val="22"/>
              </w:rPr>
            </w:pPr>
          </w:p>
          <w:p w14:paraId="7CF10A2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绘制折线图</w:t>
            </w:r>
          </w:p>
          <w:p w14:paraId="46203205"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plt.figure</w:t>
            </w:r>
            <w:proofErr w:type="spellEnd"/>
            <w:proofErr w:type="gramEnd"/>
            <w:r>
              <w:rPr>
                <w:rFonts w:ascii="宋体" w:eastAsia="宋体" w:hAnsi="宋体" w:cs="宋体" w:hint="eastAsia"/>
                <w:sz w:val="22"/>
              </w:rPr>
              <w:t>(</w:t>
            </w:r>
            <w:proofErr w:type="spellStart"/>
            <w:r>
              <w:rPr>
                <w:rFonts w:ascii="宋体" w:eastAsia="宋体" w:hAnsi="宋体" w:cs="宋体" w:hint="eastAsia"/>
                <w:sz w:val="22"/>
              </w:rPr>
              <w:t>figsize</w:t>
            </w:r>
            <w:proofErr w:type="spellEnd"/>
            <w:r>
              <w:rPr>
                <w:rFonts w:ascii="宋体" w:eastAsia="宋体" w:hAnsi="宋体" w:cs="宋体" w:hint="eastAsia"/>
                <w:sz w:val="22"/>
              </w:rPr>
              <w:t>=(12, 8))</w:t>
            </w:r>
          </w:p>
          <w:p w14:paraId="5C2BC35B" w14:textId="77777777" w:rsidR="002E7487" w:rsidRDefault="002E7487">
            <w:pPr>
              <w:spacing w:before="120" w:after="120" w:line="360" w:lineRule="auto"/>
              <w:ind w:firstLineChars="200" w:firstLine="440"/>
              <w:jc w:val="left"/>
              <w:rPr>
                <w:rFonts w:ascii="宋体" w:eastAsia="宋体" w:hAnsi="宋体" w:cs="宋体"/>
                <w:sz w:val="22"/>
              </w:rPr>
            </w:pPr>
          </w:p>
          <w:p w14:paraId="15F25639"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循环绘制每个行业大类的利润率均值变化折线图</w:t>
            </w:r>
          </w:p>
          <w:p w14:paraId="0CE28C39"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for industry in </w:t>
            </w:r>
            <w:proofErr w:type="spellStart"/>
            <w:r>
              <w:rPr>
                <w:rFonts w:ascii="宋体" w:eastAsia="宋体" w:hAnsi="宋体" w:cs="宋体" w:hint="eastAsia"/>
                <w:sz w:val="22"/>
              </w:rPr>
              <w:t>mean_profit_by_industry</w:t>
            </w:r>
            <w:proofErr w:type="spellEnd"/>
            <w:r>
              <w:rPr>
                <w:rFonts w:ascii="宋体" w:eastAsia="宋体" w:hAnsi="宋体" w:cs="宋体" w:hint="eastAsia"/>
                <w:sz w:val="22"/>
              </w:rPr>
              <w:t>['</w:t>
            </w:r>
            <w:proofErr w:type="spellStart"/>
            <w:r>
              <w:rPr>
                <w:rFonts w:ascii="宋体" w:eastAsia="宋体" w:hAnsi="宋体" w:cs="宋体" w:hint="eastAsia"/>
                <w:sz w:val="22"/>
              </w:rPr>
              <w:t>Indnme</w:t>
            </w:r>
            <w:proofErr w:type="spellEnd"/>
            <w:r>
              <w:rPr>
                <w:rFonts w:ascii="宋体" w:eastAsia="宋体" w:hAnsi="宋体" w:cs="宋体" w:hint="eastAsia"/>
                <w:sz w:val="22"/>
              </w:rPr>
              <w:t>'</w:t>
            </w:r>
            <w:proofErr w:type="gramStart"/>
            <w:r>
              <w:rPr>
                <w:rFonts w:ascii="宋体" w:eastAsia="宋体" w:hAnsi="宋体" w:cs="宋体" w:hint="eastAsia"/>
                <w:sz w:val="22"/>
              </w:rPr>
              <w:t>].unique</w:t>
            </w:r>
            <w:proofErr w:type="gramEnd"/>
            <w:r>
              <w:rPr>
                <w:rFonts w:ascii="宋体" w:eastAsia="宋体" w:hAnsi="宋体" w:cs="宋体" w:hint="eastAsia"/>
                <w:sz w:val="22"/>
              </w:rPr>
              <w:t>():</w:t>
            </w:r>
          </w:p>
          <w:p w14:paraId="6A2A0D11"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roofErr w:type="spellStart"/>
            <w:r>
              <w:rPr>
                <w:rFonts w:ascii="宋体" w:eastAsia="宋体" w:hAnsi="宋体" w:cs="宋体" w:hint="eastAsia"/>
                <w:sz w:val="22"/>
              </w:rPr>
              <w:t>temp_data</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mean_profit_by_industry</w:t>
            </w:r>
            <w:proofErr w:type="spellEnd"/>
            <w:r>
              <w:rPr>
                <w:rFonts w:ascii="宋体" w:eastAsia="宋体" w:hAnsi="宋体" w:cs="宋体" w:hint="eastAsia"/>
                <w:sz w:val="22"/>
              </w:rPr>
              <w:t>[</w:t>
            </w:r>
            <w:proofErr w:type="spellStart"/>
            <w:r>
              <w:rPr>
                <w:rFonts w:ascii="宋体" w:eastAsia="宋体" w:hAnsi="宋体" w:cs="宋体" w:hint="eastAsia"/>
                <w:sz w:val="22"/>
              </w:rPr>
              <w:t>mean_profit_by_industry</w:t>
            </w:r>
            <w:proofErr w:type="spellEnd"/>
            <w:r>
              <w:rPr>
                <w:rFonts w:ascii="宋体" w:eastAsia="宋体" w:hAnsi="宋体" w:cs="宋体" w:hint="eastAsia"/>
                <w:sz w:val="22"/>
              </w:rPr>
              <w:t>['</w:t>
            </w:r>
            <w:proofErr w:type="spellStart"/>
            <w:r>
              <w:rPr>
                <w:rFonts w:ascii="宋体" w:eastAsia="宋体" w:hAnsi="宋体" w:cs="宋体" w:hint="eastAsia"/>
                <w:sz w:val="22"/>
              </w:rPr>
              <w:t>Indnme</w:t>
            </w:r>
            <w:proofErr w:type="spellEnd"/>
            <w:r>
              <w:rPr>
                <w:rFonts w:ascii="宋体" w:eastAsia="宋体" w:hAnsi="宋体" w:cs="宋体" w:hint="eastAsia"/>
                <w:sz w:val="22"/>
              </w:rPr>
              <w:t>'] == industry]</w:t>
            </w:r>
          </w:p>
          <w:p w14:paraId="6A44456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roofErr w:type="spellStart"/>
            <w:proofErr w:type="gramStart"/>
            <w:r>
              <w:rPr>
                <w:rFonts w:ascii="宋体" w:eastAsia="宋体" w:hAnsi="宋体" w:cs="宋体" w:hint="eastAsia"/>
                <w:sz w:val="22"/>
              </w:rPr>
              <w:t>plt.plot</w:t>
            </w:r>
            <w:proofErr w:type="spellEnd"/>
            <w:proofErr w:type="gramEnd"/>
            <w:r>
              <w:rPr>
                <w:rFonts w:ascii="宋体" w:eastAsia="宋体" w:hAnsi="宋体" w:cs="宋体" w:hint="eastAsia"/>
                <w:sz w:val="22"/>
              </w:rPr>
              <w:t>(</w:t>
            </w:r>
            <w:proofErr w:type="spellStart"/>
            <w:r>
              <w:rPr>
                <w:rFonts w:ascii="宋体" w:eastAsia="宋体" w:hAnsi="宋体" w:cs="宋体" w:hint="eastAsia"/>
                <w:sz w:val="22"/>
              </w:rPr>
              <w:t>temp_data</w:t>
            </w:r>
            <w:proofErr w:type="spellEnd"/>
            <w:r>
              <w:rPr>
                <w:rFonts w:ascii="宋体" w:eastAsia="宋体" w:hAnsi="宋体" w:cs="宋体" w:hint="eastAsia"/>
                <w:sz w:val="22"/>
              </w:rPr>
              <w:t xml:space="preserve">['Year'] + </w:t>
            </w:r>
            <w:proofErr w:type="spellStart"/>
            <w:r>
              <w:rPr>
                <w:rFonts w:ascii="宋体" w:eastAsia="宋体" w:hAnsi="宋体" w:cs="宋体" w:hint="eastAsia"/>
                <w:sz w:val="22"/>
              </w:rPr>
              <w:t>temp_data</w:t>
            </w:r>
            <w:proofErr w:type="spellEnd"/>
            <w:r>
              <w:rPr>
                <w:rFonts w:ascii="宋体" w:eastAsia="宋体" w:hAnsi="宋体" w:cs="宋体" w:hint="eastAsia"/>
                <w:sz w:val="22"/>
              </w:rPr>
              <w:t xml:space="preserve">['Quarter']/10, </w:t>
            </w:r>
            <w:proofErr w:type="spellStart"/>
            <w:r>
              <w:rPr>
                <w:rFonts w:ascii="宋体" w:eastAsia="宋体" w:hAnsi="宋体" w:cs="宋体" w:hint="eastAsia"/>
                <w:sz w:val="22"/>
              </w:rPr>
              <w:t>temp_data</w:t>
            </w:r>
            <w:proofErr w:type="spellEnd"/>
            <w:r>
              <w:rPr>
                <w:rFonts w:ascii="宋体" w:eastAsia="宋体" w:hAnsi="宋体" w:cs="宋体" w:hint="eastAsia"/>
                <w:sz w:val="22"/>
              </w:rPr>
              <w:t>['</w:t>
            </w:r>
            <w:proofErr w:type="spellStart"/>
            <w:r>
              <w:rPr>
                <w:rFonts w:ascii="宋体" w:eastAsia="宋体" w:hAnsi="宋体" w:cs="宋体" w:hint="eastAsia"/>
                <w:sz w:val="22"/>
              </w:rPr>
              <w:t>Profit_Rate</w:t>
            </w:r>
            <w:proofErr w:type="spellEnd"/>
            <w:r>
              <w:rPr>
                <w:rFonts w:ascii="宋体" w:eastAsia="宋体" w:hAnsi="宋体" w:cs="宋体" w:hint="eastAsia"/>
                <w:sz w:val="22"/>
              </w:rPr>
              <w:t>'], marker='o', label=industry)</w:t>
            </w:r>
          </w:p>
          <w:p w14:paraId="58266BE9" w14:textId="77777777" w:rsidR="002E7487" w:rsidRDefault="002E7487">
            <w:pPr>
              <w:spacing w:before="120" w:after="120" w:line="360" w:lineRule="auto"/>
              <w:ind w:firstLineChars="200" w:firstLine="440"/>
              <w:jc w:val="left"/>
              <w:rPr>
                <w:rFonts w:ascii="宋体" w:eastAsia="宋体" w:hAnsi="宋体" w:cs="宋体"/>
                <w:sz w:val="22"/>
              </w:rPr>
            </w:pPr>
          </w:p>
          <w:p w14:paraId="5506A308"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plt.title</w:t>
            </w:r>
            <w:proofErr w:type="spellEnd"/>
            <w:r>
              <w:rPr>
                <w:rFonts w:ascii="宋体" w:eastAsia="宋体" w:hAnsi="宋体" w:cs="宋体" w:hint="eastAsia"/>
                <w:sz w:val="22"/>
              </w:rPr>
              <w:t>('2018年1月至2019年9月各行业大类利润率变化')</w:t>
            </w:r>
          </w:p>
          <w:p w14:paraId="7AA95E7E"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plt.xlabel</w:t>
            </w:r>
            <w:proofErr w:type="spellEnd"/>
            <w:r>
              <w:rPr>
                <w:rFonts w:ascii="宋体" w:eastAsia="宋体" w:hAnsi="宋体" w:cs="宋体" w:hint="eastAsia"/>
                <w:sz w:val="22"/>
              </w:rPr>
              <w:t>('年份-季度')</w:t>
            </w:r>
          </w:p>
          <w:p w14:paraId="4E9AF9E3"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plt.ylabel</w:t>
            </w:r>
            <w:proofErr w:type="spellEnd"/>
            <w:r>
              <w:rPr>
                <w:rFonts w:ascii="宋体" w:eastAsia="宋体" w:hAnsi="宋体" w:cs="宋体" w:hint="eastAsia"/>
                <w:sz w:val="22"/>
              </w:rPr>
              <w:t>('利润率均值')</w:t>
            </w:r>
          </w:p>
          <w:p w14:paraId="2A716BE2"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plt.legend</w:t>
            </w:r>
            <w:proofErr w:type="spellEnd"/>
            <w:proofErr w:type="gramEnd"/>
            <w:r>
              <w:rPr>
                <w:rFonts w:ascii="宋体" w:eastAsia="宋体" w:hAnsi="宋体" w:cs="宋体" w:hint="eastAsia"/>
                <w:sz w:val="22"/>
              </w:rPr>
              <w:t>()</w:t>
            </w:r>
          </w:p>
          <w:p w14:paraId="5C447E96"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plt.show</w:t>
            </w:r>
            <w:proofErr w:type="spellEnd"/>
            <w:proofErr w:type="gramEnd"/>
            <w:r>
              <w:rPr>
                <w:rFonts w:ascii="宋体" w:eastAsia="宋体" w:hAnsi="宋体" w:cs="宋体" w:hint="eastAsia"/>
                <w:sz w:val="22"/>
              </w:rPr>
              <w:t>()</w:t>
            </w:r>
          </w:p>
          <w:p w14:paraId="4AB93741" w14:textId="77777777" w:rsidR="002E7487" w:rsidRDefault="002E7487">
            <w:pPr>
              <w:spacing w:before="120" w:after="120" w:line="360" w:lineRule="auto"/>
              <w:ind w:firstLineChars="200" w:firstLine="440"/>
              <w:jc w:val="left"/>
              <w:rPr>
                <w:rFonts w:ascii="宋体" w:eastAsia="宋体" w:hAnsi="宋体" w:cs="宋体"/>
                <w:sz w:val="22"/>
              </w:rPr>
            </w:pPr>
          </w:p>
        </w:tc>
      </w:tr>
    </w:tbl>
    <w:p w14:paraId="3E31A469"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3BC17AC2" wp14:editId="088F3E3F">
            <wp:extent cx="5257800" cy="3629025"/>
            <wp:effectExtent l="0" t="0" r="0" b="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6"/>
                    <a:stretch>
                      <a:fillRect/>
                    </a:stretch>
                  </pic:blipFill>
                  <pic:spPr>
                    <a:xfrm>
                      <a:off x="0" y="0"/>
                      <a:ext cx="5257800" cy="3629025"/>
                    </a:xfrm>
                    <a:prstGeom prst="rect">
                      <a:avLst/>
                    </a:prstGeom>
                  </pic:spPr>
                </pic:pic>
              </a:graphicData>
            </a:graphic>
          </wp:inline>
        </w:drawing>
      </w:r>
    </w:p>
    <w:p w14:paraId="117D1588"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19" w:name="_Toc2065"/>
      <w:r>
        <w:rPr>
          <w:rFonts w:ascii="宋体" w:eastAsia="宋体" w:hAnsi="宋体" w:cs="宋体" w:hint="eastAsia"/>
          <w:b/>
          <w:sz w:val="24"/>
          <w:szCs w:val="24"/>
        </w:rPr>
        <w:t>4.1.3结果分析</w:t>
      </w:r>
      <w:bookmarkEnd w:id="19"/>
    </w:p>
    <w:p w14:paraId="06AFBD87"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柱状图</w:t>
      </w:r>
      <w:r>
        <w:rPr>
          <w:rFonts w:ascii="宋体" w:eastAsia="宋体" w:hAnsi="宋体" w:cs="宋体" w:hint="eastAsia"/>
          <w:sz w:val="24"/>
          <w:szCs w:val="24"/>
        </w:rPr>
        <w:t>：展示了2019年9月各行业大类的利润总额均值的对比情况。下面是对该图表的分析：</w:t>
      </w:r>
    </w:p>
    <w:p w14:paraId="1F06A396" w14:textId="77777777" w:rsidR="002E7487" w:rsidRDefault="00000000">
      <w:pPr>
        <w:numPr>
          <w:ilvl w:val="0"/>
          <w:numId w:val="11"/>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行业大类利润对比：柱状图清晰地展示了不同行业大类在2019年9月的利润均值对比情况。每个柱状条代表一个行业大类，其高度表示该行业在该月份的利润总额均值，这种形式直观地呈现了各行业之间的盈利差异。</w:t>
      </w:r>
    </w:p>
    <w:p w14:paraId="5CBE662A" w14:textId="77777777" w:rsidR="002E7487" w:rsidRDefault="00000000">
      <w:pPr>
        <w:numPr>
          <w:ilvl w:val="0"/>
          <w:numId w:val="12"/>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行业利润差异明显：从柱状图可以看出，各行业之间的利润均值存在明显的差异。有些行业的柱状条较高，表示其利润均值较高，而其他行业的</w:t>
      </w:r>
      <w:proofErr w:type="gramStart"/>
      <w:r>
        <w:rPr>
          <w:rFonts w:ascii="宋体" w:eastAsia="宋体" w:hAnsi="宋体" w:cs="宋体" w:hint="eastAsia"/>
          <w:sz w:val="24"/>
          <w:szCs w:val="24"/>
        </w:rPr>
        <w:t>柱状条则相对</w:t>
      </w:r>
      <w:proofErr w:type="gramEnd"/>
      <w:r>
        <w:rPr>
          <w:rFonts w:ascii="宋体" w:eastAsia="宋体" w:hAnsi="宋体" w:cs="宋体" w:hint="eastAsia"/>
          <w:sz w:val="24"/>
          <w:szCs w:val="24"/>
        </w:rPr>
        <w:t>较低，这反映了不同行业在盈利能力上的差异。</w:t>
      </w:r>
    </w:p>
    <w:p w14:paraId="0F624DB3" w14:textId="77777777" w:rsidR="002E7487" w:rsidRDefault="00000000">
      <w:pPr>
        <w:numPr>
          <w:ilvl w:val="0"/>
          <w:numId w:val="13"/>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行业利润趋势：通过比较各行业的柱状条，还可以观察到不同行业在利润均值上的趋势。一些行业的柱状条可能呈现增长趋势，而其他行业则可能出现下降趋势，这为分析行业发展趋势提供了重要线索。</w:t>
      </w:r>
    </w:p>
    <w:p w14:paraId="494B89D8" w14:textId="77777777" w:rsidR="002E7487" w:rsidRDefault="00000000">
      <w:pPr>
        <w:numPr>
          <w:ilvl w:val="0"/>
          <w:numId w:val="14"/>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数据可视化效果：柱状图通过直观的方式展示了行业利润的对比情况，使数据更易于理解和比较。同时，图表的标题、坐标轴标签和颜色选择也使得信息传达更加清晰。</w:t>
      </w:r>
    </w:p>
    <w:p w14:paraId="71F3F7AF"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lastRenderedPageBreak/>
        <w:t>基于以上分析，这份柱状图为分析2019年9月各行业大类的利润情况提供了重要参考。投资者、政策制定者和企业经营者可以通过这份图表更好地了解行业利润的对比情况，制定相应的投资策略、经济政策和经营决策，以促进经济发展和行业竞争力的提升。同时，结合其他统计数据和分析方法，将有助于更深入地理解行业利润的变化规律，为相关决策提供更全面的依据。</w:t>
      </w:r>
    </w:p>
    <w:p w14:paraId="3771FB12"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折线图</w:t>
      </w:r>
      <w:r>
        <w:rPr>
          <w:rFonts w:ascii="宋体" w:eastAsia="宋体" w:hAnsi="宋体" w:cs="宋体" w:hint="eastAsia"/>
          <w:sz w:val="24"/>
          <w:szCs w:val="24"/>
        </w:rPr>
        <w:t>：展示了2018年1月至2019年9月期间各行业大类利润率均值的变化情况。图表通过折线图的形式清晰地展现了不同行业的盈利状况，为企业和机构提供了重要的经济分析信息。</w:t>
      </w:r>
    </w:p>
    <w:p w14:paraId="2AB9BD2E"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首先，图表的横轴表示时间，以年份-季度的形式呈现，纵轴表示利润率均值。每条折线代表一个行业大类，通过折线的波动可以直观地观察到不同行业在利润率方面的变化趋势。</w:t>
      </w:r>
    </w:p>
    <w:p w14:paraId="329B46CF"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从图表中可以观察到以下几个重要的趋势和现象：</w:t>
      </w:r>
    </w:p>
    <w:p w14:paraId="09F8366A" w14:textId="77777777" w:rsidR="002E7487" w:rsidRDefault="00000000">
      <w:pPr>
        <w:numPr>
          <w:ilvl w:val="0"/>
          <w:numId w:val="15"/>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行业之间的差异：不同行业大类的利润率均值存在明显的差异。有些行业的利润率整体较高，而另一些行业的利润率则相对较低，这反映了不同行业在盈利能力上的差异。</w:t>
      </w:r>
    </w:p>
    <w:p w14:paraId="124C315D" w14:textId="77777777" w:rsidR="002E7487" w:rsidRDefault="00000000">
      <w:pPr>
        <w:numPr>
          <w:ilvl w:val="0"/>
          <w:numId w:val="16"/>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季节性变化：部分行业的利润率在不同季度之间出现周期性的波动。这种季节性变化可能受到季节性消费、生产周期等因素的影响，为企业制定季节性经营策略提供了重要依据。</w:t>
      </w:r>
    </w:p>
    <w:p w14:paraId="100E80C0" w14:textId="77777777" w:rsidR="002E7487" w:rsidRDefault="00000000">
      <w:pPr>
        <w:numPr>
          <w:ilvl w:val="0"/>
          <w:numId w:val="17"/>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总体趋势：除了季节性波动外，各行业大类的利润率均值还呈现出总体的趋势。有些行业的利润率呈现稳定增长或下降的趋势，而另一些行业则波动较大，这可能与宏观经济政策、市场竞争等因素有关。</w:t>
      </w:r>
    </w:p>
    <w:p w14:paraId="176DEF90" w14:textId="77777777" w:rsidR="002E7487" w:rsidRDefault="00000000">
      <w:pPr>
        <w:numPr>
          <w:ilvl w:val="0"/>
          <w:numId w:val="18"/>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行业间比较：通过折线图的比较，可以清晰地观察到不同行业大类利润率均值的相对优势和劣势，为投资者、政策制定者以及企业经营者提供了重要的参考依据。</w:t>
      </w:r>
    </w:p>
    <w:p w14:paraId="6F8C286C"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综合而言，该图表为分析2018年1月至2019年9月期间各行业大类的利润率提供了直观且全面的信息。基于这些信息，相关方可以更好地了解不同行业的盈利状况，制定相应的经济政策、投资决策和企业经营策略，促进经济发展和企业竞争力的提升。</w:t>
      </w:r>
    </w:p>
    <w:p w14:paraId="6EF7B184" w14:textId="77777777" w:rsidR="002E7487" w:rsidRDefault="00000000">
      <w:pPr>
        <w:spacing w:before="320" w:after="120" w:line="360" w:lineRule="auto"/>
        <w:ind w:firstLineChars="200" w:firstLine="562"/>
        <w:jc w:val="left"/>
        <w:outlineLvl w:val="1"/>
        <w:rPr>
          <w:rFonts w:ascii="宋体" w:eastAsia="宋体" w:hAnsi="宋体" w:cs="宋体"/>
          <w:sz w:val="28"/>
          <w:szCs w:val="28"/>
        </w:rPr>
      </w:pPr>
      <w:bookmarkStart w:id="20" w:name="_Toc27628"/>
      <w:r>
        <w:rPr>
          <w:rFonts w:ascii="宋体" w:eastAsia="宋体" w:hAnsi="宋体" w:cs="宋体" w:hint="eastAsia"/>
          <w:b/>
          <w:sz w:val="28"/>
          <w:szCs w:val="28"/>
        </w:rPr>
        <w:lastRenderedPageBreak/>
        <w:t xml:space="preserve">4.2 任务 2.2 </w:t>
      </w:r>
      <w:r>
        <w:rPr>
          <w:rFonts w:ascii="宋体" w:eastAsia="宋体" w:hAnsi="宋体" w:cs="宋体" w:hint="eastAsia"/>
          <w:b/>
          <w:color w:val="1F2329"/>
          <w:sz w:val="28"/>
          <w:szCs w:val="28"/>
        </w:rPr>
        <w:t>根据文件绘制该行业大类相关的“行业企业营收分析”图</w:t>
      </w:r>
      <w:bookmarkEnd w:id="20"/>
    </w:p>
    <w:p w14:paraId="2F61FF94"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21" w:name="_Toc14754"/>
      <w:r>
        <w:rPr>
          <w:rFonts w:ascii="宋体" w:eastAsia="宋体" w:hAnsi="宋体" w:cs="宋体" w:hint="eastAsia"/>
          <w:b/>
          <w:sz w:val="24"/>
          <w:szCs w:val="24"/>
        </w:rPr>
        <w:t>4.2.1实现思路</w:t>
      </w:r>
      <w:bookmarkEnd w:id="21"/>
    </w:p>
    <w:p w14:paraId="5D969686"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使用了Pandas和Matplotlib</w:t>
      </w:r>
      <w:proofErr w:type="gramStart"/>
      <w:r>
        <w:rPr>
          <w:rFonts w:ascii="宋体" w:eastAsia="宋体" w:hAnsi="宋体" w:cs="宋体" w:hint="eastAsia"/>
          <w:sz w:val="24"/>
          <w:szCs w:val="24"/>
        </w:rPr>
        <w:t>库对</w:t>
      </w:r>
      <w:proofErr w:type="gramEnd"/>
      <w:r>
        <w:rPr>
          <w:rFonts w:ascii="宋体" w:eastAsia="宋体" w:hAnsi="宋体" w:cs="宋体" w:hint="eastAsia"/>
          <w:sz w:val="24"/>
          <w:szCs w:val="24"/>
        </w:rPr>
        <w:t>CSV文件中的数据进行处理和可视化，主要包括以下几个步骤：</w:t>
      </w:r>
    </w:p>
    <w:p w14:paraId="751970A3" w14:textId="77777777" w:rsidR="002E7487" w:rsidRDefault="00000000">
      <w:pPr>
        <w:numPr>
          <w:ilvl w:val="0"/>
          <w:numId w:val="19"/>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读取CSV文件：使用</w:t>
      </w:r>
      <w:proofErr w:type="spellStart"/>
      <w:r>
        <w:rPr>
          <w:rFonts w:ascii="宋体" w:eastAsia="宋体" w:hAnsi="宋体" w:cs="宋体" w:hint="eastAsia"/>
          <w:sz w:val="24"/>
          <w:szCs w:val="24"/>
          <w:shd w:val="clear" w:color="auto" w:fill="EFF0F1"/>
        </w:rPr>
        <w:t>pd.read_csv</w:t>
      </w:r>
      <w:proofErr w:type="spellEnd"/>
      <w:proofErr w:type="gramStart"/>
      <w:r>
        <w:rPr>
          <w:rFonts w:ascii="宋体" w:eastAsia="宋体" w:hAnsi="宋体" w:cs="宋体" w:hint="eastAsia"/>
          <w:sz w:val="24"/>
          <w:szCs w:val="24"/>
        </w:rPr>
        <w:t>函数读</w:t>
      </w:r>
      <w:proofErr w:type="gramEnd"/>
      <w:r>
        <w:rPr>
          <w:rFonts w:ascii="宋体" w:eastAsia="宋体" w:hAnsi="宋体" w:cs="宋体" w:hint="eastAsia"/>
          <w:sz w:val="24"/>
          <w:szCs w:val="24"/>
        </w:rPr>
        <w:t>取名为'LR_new.csv'的CSV文件中的数据，并将其存储在名为</w:t>
      </w:r>
      <w:r>
        <w:rPr>
          <w:rFonts w:ascii="宋体" w:eastAsia="宋体" w:hAnsi="宋体" w:cs="宋体" w:hint="eastAsia"/>
          <w:sz w:val="24"/>
          <w:szCs w:val="24"/>
          <w:shd w:val="clear" w:color="auto" w:fill="EFF0F1"/>
        </w:rPr>
        <w:t>data</w:t>
      </w:r>
      <w:r>
        <w:rPr>
          <w:rFonts w:ascii="宋体" w:eastAsia="宋体" w:hAnsi="宋体" w:cs="宋体" w:hint="eastAsia"/>
          <w:sz w:val="24"/>
          <w:szCs w:val="24"/>
        </w:rPr>
        <w:t>的</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中。</w:t>
      </w:r>
    </w:p>
    <w:p w14:paraId="6C0314DF" w14:textId="77777777" w:rsidR="002E7487" w:rsidRDefault="00000000">
      <w:pPr>
        <w:numPr>
          <w:ilvl w:val="0"/>
          <w:numId w:val="20"/>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计算营业利润率：通过对</w:t>
      </w:r>
      <w:r>
        <w:rPr>
          <w:rFonts w:ascii="宋体" w:eastAsia="宋体" w:hAnsi="宋体" w:cs="宋体" w:hint="eastAsia"/>
          <w:sz w:val="24"/>
          <w:szCs w:val="24"/>
          <w:shd w:val="clear" w:color="auto" w:fill="EFF0F1"/>
        </w:rPr>
        <w:t>data</w:t>
      </w:r>
      <w:r>
        <w:rPr>
          <w:rFonts w:ascii="宋体" w:eastAsia="宋体" w:hAnsi="宋体" w:cs="宋体" w:hint="eastAsia"/>
          <w:sz w:val="24"/>
          <w:szCs w:val="24"/>
        </w:rPr>
        <w:t>中的营业收入和营业利润进行计算，得到了每个样本的营业利润率，并将其添加到</w:t>
      </w:r>
      <w:r>
        <w:rPr>
          <w:rFonts w:ascii="宋体" w:eastAsia="宋体" w:hAnsi="宋体" w:cs="宋体" w:hint="eastAsia"/>
          <w:sz w:val="24"/>
          <w:szCs w:val="24"/>
          <w:shd w:val="clear" w:color="auto" w:fill="EFF0F1"/>
        </w:rPr>
        <w:t>data</w:t>
      </w:r>
      <w:r>
        <w:rPr>
          <w:rFonts w:ascii="宋体" w:eastAsia="宋体" w:hAnsi="宋体" w:cs="宋体" w:hint="eastAsia"/>
          <w:sz w:val="24"/>
          <w:szCs w:val="24"/>
        </w:rPr>
        <w:t>中的新列'利润率'中。</w:t>
      </w:r>
    </w:p>
    <w:p w14:paraId="4D44B25C" w14:textId="77777777" w:rsidR="002E7487" w:rsidRDefault="00000000">
      <w:pPr>
        <w:numPr>
          <w:ilvl w:val="0"/>
          <w:numId w:val="21"/>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按行业大类分组计算均值：通过</w:t>
      </w:r>
      <w:proofErr w:type="spellStart"/>
      <w:r>
        <w:rPr>
          <w:rFonts w:ascii="宋体" w:eastAsia="宋体" w:hAnsi="宋体" w:cs="宋体" w:hint="eastAsia"/>
          <w:sz w:val="24"/>
          <w:szCs w:val="24"/>
          <w:shd w:val="clear" w:color="auto" w:fill="EFF0F1"/>
        </w:rPr>
        <w:t>groupby</w:t>
      </w:r>
      <w:proofErr w:type="spellEnd"/>
      <w:r>
        <w:rPr>
          <w:rFonts w:ascii="宋体" w:eastAsia="宋体" w:hAnsi="宋体" w:cs="宋体" w:hint="eastAsia"/>
          <w:sz w:val="24"/>
          <w:szCs w:val="24"/>
        </w:rPr>
        <w:t>函数，根据行业大类（'</w:t>
      </w:r>
      <w:proofErr w:type="spellStart"/>
      <w:r>
        <w:rPr>
          <w:rFonts w:ascii="宋体" w:eastAsia="宋体" w:hAnsi="宋体" w:cs="宋体" w:hint="eastAsia"/>
          <w:sz w:val="24"/>
          <w:szCs w:val="24"/>
        </w:rPr>
        <w:t>Indnme</w:t>
      </w:r>
      <w:proofErr w:type="spellEnd"/>
      <w:r>
        <w:rPr>
          <w:rFonts w:ascii="宋体" w:eastAsia="宋体" w:hAnsi="宋体" w:cs="宋体" w:hint="eastAsia"/>
          <w:sz w:val="24"/>
          <w:szCs w:val="24"/>
        </w:rPr>
        <w:t>'）对数据进行分组，然后计算每个行业大类的利润率均值，并按降序进行排序，将结果存储在</w:t>
      </w:r>
      <w:proofErr w:type="spellStart"/>
      <w:r>
        <w:rPr>
          <w:rFonts w:ascii="宋体" w:eastAsia="宋体" w:hAnsi="宋体" w:cs="宋体" w:hint="eastAsia"/>
          <w:sz w:val="24"/>
          <w:szCs w:val="24"/>
          <w:shd w:val="clear" w:color="auto" w:fill="EFF0F1"/>
        </w:rPr>
        <w:t>mean_profit_rate</w:t>
      </w:r>
      <w:proofErr w:type="spellEnd"/>
      <w:r>
        <w:rPr>
          <w:rFonts w:ascii="宋体" w:eastAsia="宋体" w:hAnsi="宋体" w:cs="宋体" w:hint="eastAsia"/>
          <w:sz w:val="24"/>
          <w:szCs w:val="24"/>
        </w:rPr>
        <w:t>中。</w:t>
      </w:r>
    </w:p>
    <w:p w14:paraId="5F7B5D4B" w14:textId="77777777" w:rsidR="002E7487" w:rsidRDefault="00000000">
      <w:pPr>
        <w:numPr>
          <w:ilvl w:val="0"/>
          <w:numId w:val="22"/>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确定排名第一的行业大类：从</w:t>
      </w:r>
      <w:proofErr w:type="spellStart"/>
      <w:r>
        <w:rPr>
          <w:rFonts w:ascii="宋体" w:eastAsia="宋体" w:hAnsi="宋体" w:cs="宋体" w:hint="eastAsia"/>
          <w:sz w:val="24"/>
          <w:szCs w:val="24"/>
          <w:shd w:val="clear" w:color="auto" w:fill="EFF0F1"/>
        </w:rPr>
        <w:t>mean_profit_rate</w:t>
      </w:r>
      <w:proofErr w:type="spellEnd"/>
      <w:r>
        <w:rPr>
          <w:rFonts w:ascii="宋体" w:eastAsia="宋体" w:hAnsi="宋体" w:cs="宋体" w:hint="eastAsia"/>
          <w:sz w:val="24"/>
          <w:szCs w:val="24"/>
        </w:rPr>
        <w:t>中获取利润率均值最高的行业大类。</w:t>
      </w:r>
    </w:p>
    <w:p w14:paraId="1AB6F957" w14:textId="77777777" w:rsidR="002E7487" w:rsidRDefault="00000000">
      <w:pPr>
        <w:numPr>
          <w:ilvl w:val="0"/>
          <w:numId w:val="23"/>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筛选出排名第一的行业大类数据：从原始数据</w:t>
      </w:r>
      <w:r>
        <w:rPr>
          <w:rFonts w:ascii="宋体" w:eastAsia="宋体" w:hAnsi="宋体" w:cs="宋体" w:hint="eastAsia"/>
          <w:sz w:val="24"/>
          <w:szCs w:val="24"/>
          <w:shd w:val="clear" w:color="auto" w:fill="EFF0F1"/>
        </w:rPr>
        <w:t>data</w:t>
      </w:r>
      <w:r>
        <w:rPr>
          <w:rFonts w:ascii="宋体" w:eastAsia="宋体" w:hAnsi="宋体" w:cs="宋体" w:hint="eastAsia"/>
          <w:sz w:val="24"/>
          <w:szCs w:val="24"/>
        </w:rPr>
        <w:t>中筛选出属于排名第一行业大类的数据，存储在</w:t>
      </w:r>
      <w:proofErr w:type="spellStart"/>
      <w:r>
        <w:rPr>
          <w:rFonts w:ascii="宋体" w:eastAsia="宋体" w:hAnsi="宋体" w:cs="宋体" w:hint="eastAsia"/>
          <w:sz w:val="24"/>
          <w:szCs w:val="24"/>
          <w:shd w:val="clear" w:color="auto" w:fill="EFF0F1"/>
        </w:rPr>
        <w:t>top_category_data</w:t>
      </w:r>
      <w:proofErr w:type="spellEnd"/>
      <w:r>
        <w:rPr>
          <w:rFonts w:ascii="宋体" w:eastAsia="宋体" w:hAnsi="宋体" w:cs="宋体" w:hint="eastAsia"/>
          <w:sz w:val="24"/>
          <w:szCs w:val="24"/>
        </w:rPr>
        <w:t>中。</w:t>
      </w:r>
    </w:p>
    <w:p w14:paraId="78883214" w14:textId="77777777" w:rsidR="002E7487" w:rsidRDefault="00000000">
      <w:pPr>
        <w:numPr>
          <w:ilvl w:val="0"/>
          <w:numId w:val="24"/>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计算不同细类的利润率：针对排名第一的行业大类数据，再次按照行业细类（'</w:t>
      </w:r>
      <w:proofErr w:type="spellStart"/>
      <w:r>
        <w:rPr>
          <w:rFonts w:ascii="宋体" w:eastAsia="宋体" w:hAnsi="宋体" w:cs="宋体" w:hint="eastAsia"/>
          <w:sz w:val="24"/>
          <w:szCs w:val="24"/>
        </w:rPr>
        <w:t>Nindnme</w:t>
      </w:r>
      <w:proofErr w:type="spellEnd"/>
      <w:r>
        <w:rPr>
          <w:rFonts w:ascii="宋体" w:eastAsia="宋体" w:hAnsi="宋体" w:cs="宋体" w:hint="eastAsia"/>
          <w:sz w:val="24"/>
          <w:szCs w:val="24"/>
        </w:rPr>
        <w:t>'）进行分组，计算每个行业细类的利润率均值并按降序排序，结果存储在</w:t>
      </w:r>
      <w:proofErr w:type="spellStart"/>
      <w:r>
        <w:rPr>
          <w:rFonts w:ascii="宋体" w:eastAsia="宋体" w:hAnsi="宋体" w:cs="宋体" w:hint="eastAsia"/>
          <w:sz w:val="24"/>
          <w:szCs w:val="24"/>
          <w:shd w:val="clear" w:color="auto" w:fill="EFF0F1"/>
        </w:rPr>
        <w:t>mean_subcategory_profit_rate</w:t>
      </w:r>
      <w:proofErr w:type="spellEnd"/>
      <w:r>
        <w:rPr>
          <w:rFonts w:ascii="宋体" w:eastAsia="宋体" w:hAnsi="宋体" w:cs="宋体" w:hint="eastAsia"/>
          <w:sz w:val="24"/>
          <w:szCs w:val="24"/>
        </w:rPr>
        <w:t>中。</w:t>
      </w:r>
    </w:p>
    <w:p w14:paraId="1BF6214E" w14:textId="77777777" w:rsidR="002E7487" w:rsidRDefault="00000000">
      <w:pPr>
        <w:numPr>
          <w:ilvl w:val="0"/>
          <w:numId w:val="25"/>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绘制利润率排名</w:t>
      </w:r>
      <w:proofErr w:type="gramStart"/>
      <w:r>
        <w:rPr>
          <w:rFonts w:ascii="宋体" w:eastAsia="宋体" w:hAnsi="宋体" w:cs="宋体" w:hint="eastAsia"/>
          <w:sz w:val="24"/>
          <w:szCs w:val="24"/>
        </w:rPr>
        <w:t>前三细类</w:t>
      </w:r>
      <w:proofErr w:type="gramEnd"/>
      <w:r>
        <w:rPr>
          <w:rFonts w:ascii="宋体" w:eastAsia="宋体" w:hAnsi="宋体" w:cs="宋体" w:hint="eastAsia"/>
          <w:sz w:val="24"/>
          <w:szCs w:val="24"/>
        </w:rPr>
        <w:t>的柱状图：从</w:t>
      </w:r>
      <w:proofErr w:type="spellStart"/>
      <w:r>
        <w:rPr>
          <w:rFonts w:ascii="宋体" w:eastAsia="宋体" w:hAnsi="宋体" w:cs="宋体" w:hint="eastAsia"/>
          <w:sz w:val="24"/>
          <w:szCs w:val="24"/>
          <w:shd w:val="clear" w:color="auto" w:fill="EFF0F1"/>
        </w:rPr>
        <w:t>mean_subcategory_profit_rate</w:t>
      </w:r>
      <w:proofErr w:type="spellEnd"/>
      <w:r>
        <w:rPr>
          <w:rFonts w:ascii="宋体" w:eastAsia="宋体" w:hAnsi="宋体" w:cs="宋体" w:hint="eastAsia"/>
          <w:sz w:val="24"/>
          <w:szCs w:val="24"/>
        </w:rPr>
        <w:t>中选取前三个行业细类，利用Matplotlib库绘制柱状图，展示了这些行业细类的利润率情况，并添加了相应的标题、坐标轴标签。最后通过</w:t>
      </w:r>
      <w:proofErr w:type="spellStart"/>
      <w:r>
        <w:rPr>
          <w:rFonts w:ascii="宋体" w:eastAsia="宋体" w:hAnsi="宋体" w:cs="宋体" w:hint="eastAsia"/>
          <w:sz w:val="24"/>
          <w:szCs w:val="24"/>
          <w:shd w:val="clear" w:color="auto" w:fill="EFF0F1"/>
        </w:rPr>
        <w:t>plt.show</w:t>
      </w:r>
      <w:proofErr w:type="spellEnd"/>
      <w:r>
        <w:rPr>
          <w:rFonts w:ascii="宋体" w:eastAsia="宋体" w:hAnsi="宋体" w:cs="宋体" w:hint="eastAsia"/>
          <w:sz w:val="24"/>
          <w:szCs w:val="24"/>
          <w:shd w:val="clear" w:color="auto" w:fill="EFF0F1"/>
        </w:rPr>
        <w:t>()</w:t>
      </w:r>
      <w:r>
        <w:rPr>
          <w:rFonts w:ascii="宋体" w:eastAsia="宋体" w:hAnsi="宋体" w:cs="宋体" w:hint="eastAsia"/>
          <w:sz w:val="24"/>
          <w:szCs w:val="24"/>
        </w:rPr>
        <w:t>显示出图表。</w:t>
      </w:r>
    </w:p>
    <w:p w14:paraId="4C686083" w14:textId="77777777" w:rsidR="002E7487" w:rsidRDefault="00000000">
      <w:pPr>
        <w:numPr>
          <w:ilvl w:val="0"/>
          <w:numId w:val="26"/>
        </w:num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对企业“T1”在2019年3月、6月、9月的数据进行了筛选，并计算了利润率和资产负债率。其中，利润率的计算公式为营业总收入除以营业总成本再乘以100，资产负债率的计算公式为负债总额除以资产总额再乘以100。利用</w:t>
      </w:r>
      <w:r>
        <w:rPr>
          <w:rFonts w:ascii="宋体" w:eastAsia="宋体" w:hAnsi="宋体" w:cs="宋体" w:hint="eastAsia"/>
          <w:sz w:val="24"/>
          <w:szCs w:val="24"/>
        </w:rPr>
        <w:lastRenderedPageBreak/>
        <w:t>Matplotlib库绘制了营业总成本占比的饼图，并计算了营业总成本、营业总收入、利润率和资产负债率的相关数值并进行了打印输出。最后再结合Excel表格生成2019 年企业“T1” 经营情况分析柱状折线组合图。</w:t>
      </w:r>
    </w:p>
    <w:p w14:paraId="5B4B5DC0"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22" w:name="_Toc9182"/>
      <w:r>
        <w:rPr>
          <w:rFonts w:ascii="宋体" w:eastAsia="宋体" w:hAnsi="宋体" w:cs="宋体" w:hint="eastAsia"/>
          <w:b/>
          <w:sz w:val="24"/>
          <w:szCs w:val="24"/>
        </w:rPr>
        <w:t>4.2.2代码运行及结果</w:t>
      </w:r>
      <w:bookmarkEnd w:id="22"/>
    </w:p>
    <w:p w14:paraId="7558789F"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 xml:space="preserve"> 确定排名第一的行业大类</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20458834" w14:textId="77777777">
        <w:tc>
          <w:tcPr>
            <w:tcW w:w="8280" w:type="dxa"/>
            <w:shd w:val="clear" w:color="auto" w:fill="F5F6F7"/>
            <w:tcMar>
              <w:top w:w="60" w:type="dxa"/>
              <w:left w:w="120" w:type="dxa"/>
              <w:bottom w:w="30" w:type="dxa"/>
              <w:right w:w="120" w:type="dxa"/>
            </w:tcMar>
          </w:tcPr>
          <w:p w14:paraId="5E185EDA"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67FBAB0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pandas as pd</w:t>
            </w:r>
          </w:p>
          <w:p w14:paraId="3CDD49F1"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import </w:t>
            </w:r>
            <w:proofErr w:type="spellStart"/>
            <w:proofErr w:type="gramStart"/>
            <w:r>
              <w:rPr>
                <w:rFonts w:ascii="宋体" w:eastAsia="宋体" w:hAnsi="宋体" w:cs="宋体" w:hint="eastAsia"/>
                <w:sz w:val="22"/>
              </w:rPr>
              <w:t>matplotlib.pyplot</w:t>
            </w:r>
            <w:proofErr w:type="spellEnd"/>
            <w:proofErr w:type="gramEnd"/>
            <w:r>
              <w:rPr>
                <w:rFonts w:ascii="宋体" w:eastAsia="宋体" w:hAnsi="宋体" w:cs="宋体" w:hint="eastAsia"/>
                <w:sz w:val="22"/>
              </w:rPr>
              <w:t xml:space="preserve"> as </w:t>
            </w:r>
            <w:proofErr w:type="spellStart"/>
            <w:r>
              <w:rPr>
                <w:rFonts w:ascii="宋体" w:eastAsia="宋体" w:hAnsi="宋体" w:cs="宋体" w:hint="eastAsia"/>
                <w:sz w:val="22"/>
              </w:rPr>
              <w:t>plt</w:t>
            </w:r>
            <w:proofErr w:type="spellEnd"/>
          </w:p>
          <w:p w14:paraId="106A7BF2" w14:textId="77777777" w:rsidR="002E7487" w:rsidRDefault="002E7487">
            <w:pPr>
              <w:spacing w:before="120" w:after="120" w:line="360" w:lineRule="auto"/>
              <w:ind w:firstLineChars="200" w:firstLine="440"/>
              <w:jc w:val="left"/>
              <w:rPr>
                <w:rFonts w:ascii="宋体" w:eastAsia="宋体" w:hAnsi="宋体" w:cs="宋体"/>
                <w:sz w:val="22"/>
              </w:rPr>
            </w:pPr>
          </w:p>
          <w:p w14:paraId="60219AC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读取CSV文件</w:t>
            </w:r>
          </w:p>
          <w:p w14:paraId="043B900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data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('../result/LR_new.csv')</w:t>
            </w:r>
          </w:p>
          <w:p w14:paraId="7C11E855" w14:textId="77777777" w:rsidR="002E7487" w:rsidRDefault="002E7487">
            <w:pPr>
              <w:spacing w:before="120" w:after="120" w:line="360" w:lineRule="auto"/>
              <w:ind w:firstLineChars="200" w:firstLine="440"/>
              <w:jc w:val="left"/>
              <w:rPr>
                <w:rFonts w:ascii="宋体" w:eastAsia="宋体" w:hAnsi="宋体" w:cs="宋体"/>
                <w:sz w:val="22"/>
              </w:rPr>
            </w:pPr>
          </w:p>
          <w:p w14:paraId="560B0C2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计算营业利润率</w:t>
            </w:r>
          </w:p>
          <w:p w14:paraId="00DCFC39"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data['利润率'] = (data['B001000000'] / data['B001100000']) * 100</w:t>
            </w:r>
          </w:p>
          <w:p w14:paraId="38C4CCF5" w14:textId="77777777" w:rsidR="002E7487" w:rsidRDefault="002E7487">
            <w:pPr>
              <w:spacing w:before="120" w:after="120" w:line="360" w:lineRule="auto"/>
              <w:ind w:firstLineChars="200" w:firstLine="440"/>
              <w:jc w:val="left"/>
              <w:rPr>
                <w:rFonts w:ascii="宋体" w:eastAsia="宋体" w:hAnsi="宋体" w:cs="宋体"/>
                <w:sz w:val="22"/>
              </w:rPr>
            </w:pPr>
          </w:p>
          <w:p w14:paraId="70F799F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按行业大类分组计算均值</w:t>
            </w:r>
          </w:p>
          <w:p w14:paraId="65DA5831"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mean_profit_rate</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data.groupby</w:t>
            </w:r>
            <w:proofErr w:type="spellEnd"/>
            <w:r>
              <w:rPr>
                <w:rFonts w:ascii="宋体" w:eastAsia="宋体" w:hAnsi="宋体" w:cs="宋体" w:hint="eastAsia"/>
                <w:sz w:val="22"/>
              </w:rPr>
              <w:t>('</w:t>
            </w:r>
            <w:proofErr w:type="spellStart"/>
            <w:r>
              <w:rPr>
                <w:rFonts w:ascii="宋体" w:eastAsia="宋体" w:hAnsi="宋体" w:cs="宋体" w:hint="eastAsia"/>
                <w:sz w:val="22"/>
              </w:rPr>
              <w:t>Indnme</w:t>
            </w:r>
            <w:proofErr w:type="spellEnd"/>
            <w:r>
              <w:rPr>
                <w:rFonts w:ascii="宋体" w:eastAsia="宋体" w:hAnsi="宋体" w:cs="宋体" w:hint="eastAsia"/>
                <w:sz w:val="22"/>
              </w:rPr>
              <w:t>')['利润率'].mean(</w:t>
            </w:r>
            <w:proofErr w:type="gramStart"/>
            <w:r>
              <w:rPr>
                <w:rFonts w:ascii="宋体" w:eastAsia="宋体" w:hAnsi="宋体" w:cs="宋体" w:hint="eastAsia"/>
                <w:sz w:val="22"/>
              </w:rPr>
              <w:t>).</w:t>
            </w:r>
            <w:proofErr w:type="spellStart"/>
            <w:r>
              <w:rPr>
                <w:rFonts w:ascii="宋体" w:eastAsia="宋体" w:hAnsi="宋体" w:cs="宋体" w:hint="eastAsia"/>
                <w:sz w:val="22"/>
              </w:rPr>
              <w:t>sort</w:t>
            </w:r>
            <w:proofErr w:type="gramEnd"/>
            <w:r>
              <w:rPr>
                <w:rFonts w:ascii="宋体" w:eastAsia="宋体" w:hAnsi="宋体" w:cs="宋体" w:hint="eastAsia"/>
                <w:sz w:val="22"/>
              </w:rPr>
              <w:t>_values</w:t>
            </w:r>
            <w:proofErr w:type="spellEnd"/>
            <w:r>
              <w:rPr>
                <w:rFonts w:ascii="宋体" w:eastAsia="宋体" w:hAnsi="宋体" w:cs="宋体" w:hint="eastAsia"/>
                <w:sz w:val="22"/>
              </w:rPr>
              <w:t>(</w:t>
            </w:r>
            <w:r>
              <w:rPr>
                <w:rFonts w:ascii="宋体" w:eastAsia="宋体" w:hAnsi="宋体" w:cs="宋体" w:hint="eastAsia"/>
                <w:i/>
                <w:sz w:val="22"/>
              </w:rPr>
              <w:t>ascending</w:t>
            </w:r>
            <w:r>
              <w:rPr>
                <w:rFonts w:ascii="宋体" w:eastAsia="宋体" w:hAnsi="宋体" w:cs="宋体" w:hint="eastAsia"/>
                <w:sz w:val="22"/>
              </w:rPr>
              <w:t>=False)</w:t>
            </w:r>
          </w:p>
          <w:p w14:paraId="04764A50" w14:textId="77777777" w:rsidR="002E7487" w:rsidRDefault="002E7487">
            <w:pPr>
              <w:spacing w:before="120" w:after="120" w:line="360" w:lineRule="auto"/>
              <w:ind w:firstLineChars="200" w:firstLine="440"/>
              <w:jc w:val="left"/>
              <w:rPr>
                <w:rFonts w:ascii="宋体" w:eastAsia="宋体" w:hAnsi="宋体" w:cs="宋体"/>
                <w:sz w:val="22"/>
              </w:rPr>
            </w:pPr>
          </w:p>
          <w:p w14:paraId="490D91D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确定排名第一的行业大类</w:t>
            </w:r>
          </w:p>
          <w:p w14:paraId="28A1AAF8"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top_category</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mean_profit_</w:t>
            </w:r>
            <w:proofErr w:type="gramStart"/>
            <w:r>
              <w:rPr>
                <w:rFonts w:ascii="宋体" w:eastAsia="宋体" w:hAnsi="宋体" w:cs="宋体" w:hint="eastAsia"/>
                <w:sz w:val="22"/>
              </w:rPr>
              <w:t>rate.index</w:t>
            </w:r>
            <w:proofErr w:type="spellEnd"/>
            <w:proofErr w:type="gramEnd"/>
            <w:r>
              <w:rPr>
                <w:rFonts w:ascii="宋体" w:eastAsia="宋体" w:hAnsi="宋体" w:cs="宋体" w:hint="eastAsia"/>
                <w:sz w:val="22"/>
              </w:rPr>
              <w:t>[0]</w:t>
            </w:r>
          </w:p>
          <w:p w14:paraId="5D28C435" w14:textId="77777777" w:rsidR="002E7487" w:rsidRDefault="002E7487">
            <w:pPr>
              <w:spacing w:before="120" w:after="120" w:line="360" w:lineRule="auto"/>
              <w:ind w:firstLineChars="200" w:firstLine="440"/>
              <w:jc w:val="left"/>
              <w:rPr>
                <w:rFonts w:ascii="宋体" w:eastAsia="宋体" w:hAnsi="宋体" w:cs="宋体"/>
                <w:sz w:val="22"/>
              </w:rPr>
            </w:pPr>
          </w:p>
          <w:p w14:paraId="7FFC167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筛选出排名第一的行业大类数据</w:t>
            </w:r>
          </w:p>
          <w:p w14:paraId="04F6E50B"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top_category_data</w:t>
            </w:r>
            <w:proofErr w:type="spellEnd"/>
            <w:r>
              <w:rPr>
                <w:rFonts w:ascii="宋体" w:eastAsia="宋体" w:hAnsi="宋体" w:cs="宋体" w:hint="eastAsia"/>
                <w:sz w:val="22"/>
              </w:rPr>
              <w:t xml:space="preserve"> = data[data['</w:t>
            </w:r>
            <w:proofErr w:type="spellStart"/>
            <w:r>
              <w:rPr>
                <w:rFonts w:ascii="宋体" w:eastAsia="宋体" w:hAnsi="宋体" w:cs="宋体" w:hint="eastAsia"/>
                <w:sz w:val="22"/>
              </w:rPr>
              <w:t>Indnme</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top_category</w:t>
            </w:r>
            <w:proofErr w:type="spellEnd"/>
            <w:r>
              <w:rPr>
                <w:rFonts w:ascii="宋体" w:eastAsia="宋体" w:hAnsi="宋体" w:cs="宋体" w:hint="eastAsia"/>
                <w:sz w:val="22"/>
              </w:rPr>
              <w:t>]</w:t>
            </w:r>
          </w:p>
          <w:p w14:paraId="0EBD9CC2" w14:textId="77777777" w:rsidR="002E7487" w:rsidRDefault="002E7487">
            <w:pPr>
              <w:spacing w:before="120" w:after="120" w:line="360" w:lineRule="auto"/>
              <w:ind w:firstLineChars="200" w:firstLine="440"/>
              <w:jc w:val="left"/>
              <w:rPr>
                <w:rFonts w:ascii="宋体" w:eastAsia="宋体" w:hAnsi="宋体" w:cs="宋体"/>
                <w:sz w:val="22"/>
              </w:rPr>
            </w:pPr>
          </w:p>
          <w:p w14:paraId="1B337613" w14:textId="77777777" w:rsidR="002E7487" w:rsidRDefault="00000000">
            <w:pPr>
              <w:spacing w:before="120" w:after="120" w:line="360" w:lineRule="auto"/>
              <w:ind w:firstLineChars="200" w:firstLine="440"/>
              <w:jc w:val="left"/>
              <w:rPr>
                <w:rFonts w:ascii="宋体" w:eastAsia="宋体" w:hAnsi="宋体" w:cs="宋体"/>
              </w:rPr>
            </w:pPr>
            <w:proofErr w:type="spellStart"/>
            <w:r>
              <w:rPr>
                <w:rFonts w:ascii="宋体" w:eastAsia="宋体" w:hAnsi="宋体" w:cs="宋体" w:hint="eastAsia"/>
                <w:sz w:val="22"/>
              </w:rPr>
              <w:lastRenderedPageBreak/>
              <w:t>top_category_</w:t>
            </w:r>
            <w:proofErr w:type="gramStart"/>
            <w:r>
              <w:rPr>
                <w:rFonts w:ascii="宋体" w:eastAsia="宋体" w:hAnsi="宋体" w:cs="宋体" w:hint="eastAsia"/>
                <w:sz w:val="22"/>
              </w:rPr>
              <w:t>data.head</w:t>
            </w:r>
            <w:proofErr w:type="spellEnd"/>
            <w:proofErr w:type="gramEnd"/>
            <w:r>
              <w:rPr>
                <w:rFonts w:ascii="宋体" w:eastAsia="宋体" w:hAnsi="宋体" w:cs="宋体" w:hint="eastAsia"/>
                <w:sz w:val="22"/>
              </w:rPr>
              <w:t>()</w:t>
            </w:r>
          </w:p>
        </w:tc>
      </w:tr>
    </w:tbl>
    <w:p w14:paraId="2686E971" w14:textId="77777777" w:rsidR="002E7487" w:rsidRDefault="002E7487">
      <w:pPr>
        <w:spacing w:before="120" w:after="120" w:line="360" w:lineRule="auto"/>
        <w:ind w:firstLineChars="200" w:firstLine="420"/>
        <w:jc w:val="left"/>
        <w:rPr>
          <w:rFonts w:ascii="宋体" w:eastAsia="宋体" w:hAnsi="宋体" w:cs="宋体"/>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2ACD9B7F" w14:textId="77777777">
        <w:tc>
          <w:tcPr>
            <w:tcW w:w="8280" w:type="dxa"/>
            <w:shd w:val="clear" w:color="auto" w:fill="F5F6F7"/>
            <w:tcMar>
              <w:top w:w="60" w:type="dxa"/>
              <w:left w:w="120" w:type="dxa"/>
              <w:bottom w:w="30" w:type="dxa"/>
              <w:right w:w="120" w:type="dxa"/>
            </w:tcMar>
          </w:tcPr>
          <w:p w14:paraId="20B65085"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0D3BC83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pandas as pd</w:t>
            </w:r>
          </w:p>
          <w:p w14:paraId="497C03C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import </w:t>
            </w:r>
            <w:proofErr w:type="spellStart"/>
            <w:proofErr w:type="gramStart"/>
            <w:r>
              <w:rPr>
                <w:rFonts w:ascii="宋体" w:eastAsia="宋体" w:hAnsi="宋体" w:cs="宋体" w:hint="eastAsia"/>
                <w:sz w:val="22"/>
              </w:rPr>
              <w:t>matplotlib.pyplot</w:t>
            </w:r>
            <w:proofErr w:type="spellEnd"/>
            <w:proofErr w:type="gramEnd"/>
            <w:r>
              <w:rPr>
                <w:rFonts w:ascii="宋体" w:eastAsia="宋体" w:hAnsi="宋体" w:cs="宋体" w:hint="eastAsia"/>
                <w:sz w:val="22"/>
              </w:rPr>
              <w:t xml:space="preserve"> as </w:t>
            </w:r>
            <w:proofErr w:type="spellStart"/>
            <w:r>
              <w:rPr>
                <w:rFonts w:ascii="宋体" w:eastAsia="宋体" w:hAnsi="宋体" w:cs="宋体" w:hint="eastAsia"/>
                <w:sz w:val="22"/>
              </w:rPr>
              <w:t>plt</w:t>
            </w:r>
            <w:proofErr w:type="spellEnd"/>
          </w:p>
          <w:p w14:paraId="35A8B192" w14:textId="77777777" w:rsidR="002E7487" w:rsidRDefault="002E7487">
            <w:pPr>
              <w:spacing w:before="120" w:after="120" w:line="360" w:lineRule="auto"/>
              <w:ind w:firstLineChars="200" w:firstLine="440"/>
              <w:jc w:val="left"/>
              <w:rPr>
                <w:rFonts w:ascii="宋体" w:eastAsia="宋体" w:hAnsi="宋体" w:cs="宋体"/>
                <w:sz w:val="22"/>
              </w:rPr>
            </w:pPr>
          </w:p>
          <w:p w14:paraId="23B0F93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读取CSV文件</w:t>
            </w:r>
          </w:p>
          <w:p w14:paraId="5754ADC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data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('../result/LR_new.csv')</w:t>
            </w:r>
          </w:p>
          <w:p w14:paraId="669AC6F6" w14:textId="77777777" w:rsidR="002E7487" w:rsidRDefault="002E7487">
            <w:pPr>
              <w:spacing w:before="120" w:after="120" w:line="360" w:lineRule="auto"/>
              <w:ind w:firstLineChars="200" w:firstLine="440"/>
              <w:jc w:val="left"/>
              <w:rPr>
                <w:rFonts w:ascii="宋体" w:eastAsia="宋体" w:hAnsi="宋体" w:cs="宋体"/>
                <w:sz w:val="22"/>
              </w:rPr>
            </w:pPr>
          </w:p>
          <w:p w14:paraId="5ACFC34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计算营业利润率</w:t>
            </w:r>
          </w:p>
          <w:p w14:paraId="6F82601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data['利润率'] = (data['B001000000'] / data['B001100000']) * 100</w:t>
            </w:r>
          </w:p>
          <w:p w14:paraId="77AC42A4" w14:textId="77777777" w:rsidR="002E7487" w:rsidRDefault="002E7487">
            <w:pPr>
              <w:spacing w:before="120" w:after="120" w:line="360" w:lineRule="auto"/>
              <w:ind w:firstLineChars="200" w:firstLine="440"/>
              <w:jc w:val="left"/>
              <w:rPr>
                <w:rFonts w:ascii="宋体" w:eastAsia="宋体" w:hAnsi="宋体" w:cs="宋体"/>
                <w:sz w:val="22"/>
              </w:rPr>
            </w:pPr>
          </w:p>
          <w:p w14:paraId="26857F19"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按行业大类分组计算均值</w:t>
            </w:r>
          </w:p>
          <w:p w14:paraId="6A699CC0"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mean_profit_rate</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data.groupby</w:t>
            </w:r>
            <w:proofErr w:type="spellEnd"/>
            <w:r>
              <w:rPr>
                <w:rFonts w:ascii="宋体" w:eastAsia="宋体" w:hAnsi="宋体" w:cs="宋体" w:hint="eastAsia"/>
                <w:sz w:val="22"/>
              </w:rPr>
              <w:t>('</w:t>
            </w:r>
            <w:proofErr w:type="spellStart"/>
            <w:r>
              <w:rPr>
                <w:rFonts w:ascii="宋体" w:eastAsia="宋体" w:hAnsi="宋体" w:cs="宋体" w:hint="eastAsia"/>
                <w:sz w:val="22"/>
              </w:rPr>
              <w:t>Indnme</w:t>
            </w:r>
            <w:proofErr w:type="spellEnd"/>
            <w:r>
              <w:rPr>
                <w:rFonts w:ascii="宋体" w:eastAsia="宋体" w:hAnsi="宋体" w:cs="宋体" w:hint="eastAsia"/>
                <w:sz w:val="22"/>
              </w:rPr>
              <w:t>')['利润率'].mean(</w:t>
            </w:r>
            <w:proofErr w:type="gramStart"/>
            <w:r>
              <w:rPr>
                <w:rFonts w:ascii="宋体" w:eastAsia="宋体" w:hAnsi="宋体" w:cs="宋体" w:hint="eastAsia"/>
                <w:sz w:val="22"/>
              </w:rPr>
              <w:t>).</w:t>
            </w:r>
            <w:proofErr w:type="spellStart"/>
            <w:r>
              <w:rPr>
                <w:rFonts w:ascii="宋体" w:eastAsia="宋体" w:hAnsi="宋体" w:cs="宋体" w:hint="eastAsia"/>
                <w:sz w:val="22"/>
              </w:rPr>
              <w:t>sort</w:t>
            </w:r>
            <w:proofErr w:type="gramEnd"/>
            <w:r>
              <w:rPr>
                <w:rFonts w:ascii="宋体" w:eastAsia="宋体" w:hAnsi="宋体" w:cs="宋体" w:hint="eastAsia"/>
                <w:sz w:val="22"/>
              </w:rPr>
              <w:t>_values</w:t>
            </w:r>
            <w:proofErr w:type="spellEnd"/>
            <w:r>
              <w:rPr>
                <w:rFonts w:ascii="宋体" w:eastAsia="宋体" w:hAnsi="宋体" w:cs="宋体" w:hint="eastAsia"/>
                <w:sz w:val="22"/>
              </w:rPr>
              <w:t>(</w:t>
            </w:r>
            <w:r>
              <w:rPr>
                <w:rFonts w:ascii="宋体" w:eastAsia="宋体" w:hAnsi="宋体" w:cs="宋体" w:hint="eastAsia"/>
                <w:i/>
                <w:sz w:val="22"/>
              </w:rPr>
              <w:t>ascending</w:t>
            </w:r>
            <w:r>
              <w:rPr>
                <w:rFonts w:ascii="宋体" w:eastAsia="宋体" w:hAnsi="宋体" w:cs="宋体" w:hint="eastAsia"/>
                <w:sz w:val="22"/>
              </w:rPr>
              <w:t>=False)</w:t>
            </w:r>
          </w:p>
          <w:p w14:paraId="70AF5434" w14:textId="77777777" w:rsidR="002E7487" w:rsidRDefault="002E7487">
            <w:pPr>
              <w:spacing w:before="120" w:after="120" w:line="360" w:lineRule="auto"/>
              <w:ind w:firstLineChars="200" w:firstLine="440"/>
              <w:jc w:val="left"/>
              <w:rPr>
                <w:rFonts w:ascii="宋体" w:eastAsia="宋体" w:hAnsi="宋体" w:cs="宋体"/>
                <w:sz w:val="22"/>
              </w:rPr>
            </w:pPr>
          </w:p>
          <w:p w14:paraId="113E42A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确定排名第一的行业大类</w:t>
            </w:r>
          </w:p>
          <w:p w14:paraId="1C8FF2F0"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top_category</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mean_profit_</w:t>
            </w:r>
            <w:proofErr w:type="gramStart"/>
            <w:r>
              <w:rPr>
                <w:rFonts w:ascii="宋体" w:eastAsia="宋体" w:hAnsi="宋体" w:cs="宋体" w:hint="eastAsia"/>
                <w:sz w:val="22"/>
              </w:rPr>
              <w:t>rate.index</w:t>
            </w:r>
            <w:proofErr w:type="spellEnd"/>
            <w:proofErr w:type="gramEnd"/>
            <w:r>
              <w:rPr>
                <w:rFonts w:ascii="宋体" w:eastAsia="宋体" w:hAnsi="宋体" w:cs="宋体" w:hint="eastAsia"/>
                <w:sz w:val="22"/>
              </w:rPr>
              <w:t>[0]</w:t>
            </w:r>
          </w:p>
          <w:p w14:paraId="596794BD" w14:textId="77777777" w:rsidR="002E7487" w:rsidRDefault="002E7487">
            <w:pPr>
              <w:spacing w:before="120" w:after="120" w:line="360" w:lineRule="auto"/>
              <w:ind w:firstLineChars="200" w:firstLine="440"/>
              <w:jc w:val="left"/>
              <w:rPr>
                <w:rFonts w:ascii="宋体" w:eastAsia="宋体" w:hAnsi="宋体" w:cs="宋体"/>
                <w:sz w:val="22"/>
              </w:rPr>
            </w:pPr>
          </w:p>
          <w:p w14:paraId="75C1EF4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筛选出排名第一的行业大类数据</w:t>
            </w:r>
          </w:p>
          <w:p w14:paraId="2C06323E"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top_category_data</w:t>
            </w:r>
            <w:proofErr w:type="spellEnd"/>
            <w:r>
              <w:rPr>
                <w:rFonts w:ascii="宋体" w:eastAsia="宋体" w:hAnsi="宋体" w:cs="宋体" w:hint="eastAsia"/>
                <w:sz w:val="22"/>
              </w:rPr>
              <w:t xml:space="preserve"> = data[data['</w:t>
            </w:r>
            <w:proofErr w:type="spellStart"/>
            <w:r>
              <w:rPr>
                <w:rFonts w:ascii="宋体" w:eastAsia="宋体" w:hAnsi="宋体" w:cs="宋体" w:hint="eastAsia"/>
                <w:sz w:val="22"/>
              </w:rPr>
              <w:t>Indnme</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top_category</w:t>
            </w:r>
            <w:proofErr w:type="spellEnd"/>
            <w:r>
              <w:rPr>
                <w:rFonts w:ascii="宋体" w:eastAsia="宋体" w:hAnsi="宋体" w:cs="宋体" w:hint="eastAsia"/>
                <w:sz w:val="22"/>
              </w:rPr>
              <w:t>]</w:t>
            </w:r>
          </w:p>
          <w:p w14:paraId="04C24347" w14:textId="77777777" w:rsidR="002E7487" w:rsidRDefault="002E7487">
            <w:pPr>
              <w:spacing w:before="120" w:after="120" w:line="360" w:lineRule="auto"/>
              <w:ind w:firstLineChars="200" w:firstLine="440"/>
              <w:jc w:val="left"/>
              <w:rPr>
                <w:rFonts w:ascii="宋体" w:eastAsia="宋体" w:hAnsi="宋体" w:cs="宋体"/>
                <w:sz w:val="22"/>
              </w:rPr>
            </w:pPr>
          </w:p>
          <w:p w14:paraId="2B9BAA99"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top_category_</w:t>
            </w:r>
            <w:proofErr w:type="gramStart"/>
            <w:r>
              <w:rPr>
                <w:rFonts w:ascii="宋体" w:eastAsia="宋体" w:hAnsi="宋体" w:cs="宋体" w:hint="eastAsia"/>
                <w:sz w:val="22"/>
              </w:rPr>
              <w:t>data.head</w:t>
            </w:r>
            <w:proofErr w:type="spellEnd"/>
            <w:proofErr w:type="gramEnd"/>
            <w:r>
              <w:rPr>
                <w:rFonts w:ascii="宋体" w:eastAsia="宋体" w:hAnsi="宋体" w:cs="宋体" w:hint="eastAsia"/>
                <w:sz w:val="22"/>
              </w:rPr>
              <w:t>()</w:t>
            </w:r>
          </w:p>
          <w:p w14:paraId="0DEC8514" w14:textId="77777777" w:rsidR="002E7487" w:rsidRDefault="002E7487">
            <w:pPr>
              <w:spacing w:before="120" w:after="120" w:line="360" w:lineRule="auto"/>
              <w:ind w:firstLineChars="200" w:firstLine="440"/>
              <w:jc w:val="left"/>
              <w:rPr>
                <w:rFonts w:ascii="宋体" w:eastAsia="宋体" w:hAnsi="宋体" w:cs="宋体"/>
                <w:sz w:val="22"/>
              </w:rPr>
            </w:pPr>
          </w:p>
          <w:p w14:paraId="45BA0D6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 计算不同细类的利润率</w:t>
            </w:r>
          </w:p>
          <w:p w14:paraId="0DA13104"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mean_subcategory_profit_rate</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top_category_data.groupby</w:t>
            </w:r>
            <w:proofErr w:type="spellEnd"/>
            <w:r>
              <w:rPr>
                <w:rFonts w:ascii="宋体" w:eastAsia="宋体" w:hAnsi="宋体" w:cs="宋体" w:hint="eastAsia"/>
                <w:sz w:val="22"/>
              </w:rPr>
              <w:t>('</w:t>
            </w:r>
            <w:proofErr w:type="spellStart"/>
            <w:r>
              <w:rPr>
                <w:rFonts w:ascii="宋体" w:eastAsia="宋体" w:hAnsi="宋体" w:cs="宋体" w:hint="eastAsia"/>
                <w:sz w:val="22"/>
              </w:rPr>
              <w:t>Nindnme</w:t>
            </w:r>
            <w:proofErr w:type="spellEnd"/>
            <w:r>
              <w:rPr>
                <w:rFonts w:ascii="宋体" w:eastAsia="宋体" w:hAnsi="宋体" w:cs="宋体" w:hint="eastAsia"/>
                <w:sz w:val="22"/>
              </w:rPr>
              <w:t>')['利润率'].mean(</w:t>
            </w:r>
            <w:proofErr w:type="gramStart"/>
            <w:r>
              <w:rPr>
                <w:rFonts w:ascii="宋体" w:eastAsia="宋体" w:hAnsi="宋体" w:cs="宋体" w:hint="eastAsia"/>
                <w:sz w:val="22"/>
              </w:rPr>
              <w:t>).</w:t>
            </w:r>
            <w:proofErr w:type="spellStart"/>
            <w:r>
              <w:rPr>
                <w:rFonts w:ascii="宋体" w:eastAsia="宋体" w:hAnsi="宋体" w:cs="宋体" w:hint="eastAsia"/>
                <w:sz w:val="22"/>
              </w:rPr>
              <w:t>sort</w:t>
            </w:r>
            <w:proofErr w:type="gramEnd"/>
            <w:r>
              <w:rPr>
                <w:rFonts w:ascii="宋体" w:eastAsia="宋体" w:hAnsi="宋体" w:cs="宋体" w:hint="eastAsia"/>
                <w:sz w:val="22"/>
              </w:rPr>
              <w:t>_values</w:t>
            </w:r>
            <w:proofErr w:type="spellEnd"/>
            <w:r>
              <w:rPr>
                <w:rFonts w:ascii="宋体" w:eastAsia="宋体" w:hAnsi="宋体" w:cs="宋体" w:hint="eastAsia"/>
                <w:sz w:val="22"/>
              </w:rPr>
              <w:t>(</w:t>
            </w:r>
            <w:r>
              <w:rPr>
                <w:rFonts w:ascii="宋体" w:eastAsia="宋体" w:hAnsi="宋体" w:cs="宋体" w:hint="eastAsia"/>
                <w:i/>
                <w:sz w:val="22"/>
              </w:rPr>
              <w:t>ascending</w:t>
            </w:r>
            <w:r>
              <w:rPr>
                <w:rFonts w:ascii="宋体" w:eastAsia="宋体" w:hAnsi="宋体" w:cs="宋体" w:hint="eastAsia"/>
                <w:sz w:val="22"/>
              </w:rPr>
              <w:t>=False)</w:t>
            </w:r>
          </w:p>
          <w:p w14:paraId="7BE21EF2" w14:textId="77777777" w:rsidR="002E7487" w:rsidRDefault="002E7487">
            <w:pPr>
              <w:spacing w:before="120" w:after="120" w:line="360" w:lineRule="auto"/>
              <w:ind w:firstLineChars="200" w:firstLine="440"/>
              <w:jc w:val="left"/>
              <w:rPr>
                <w:rFonts w:ascii="宋体" w:eastAsia="宋体" w:hAnsi="宋体" w:cs="宋体"/>
                <w:sz w:val="22"/>
              </w:rPr>
            </w:pPr>
          </w:p>
          <w:p w14:paraId="2CCA287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绘制利润率排名</w:t>
            </w:r>
            <w:proofErr w:type="gramStart"/>
            <w:r>
              <w:rPr>
                <w:rFonts w:ascii="宋体" w:eastAsia="宋体" w:hAnsi="宋体" w:cs="宋体" w:hint="eastAsia"/>
                <w:sz w:val="22"/>
              </w:rPr>
              <w:t>前三细类</w:t>
            </w:r>
            <w:proofErr w:type="gramEnd"/>
            <w:r>
              <w:rPr>
                <w:rFonts w:ascii="宋体" w:eastAsia="宋体" w:hAnsi="宋体" w:cs="宋体" w:hint="eastAsia"/>
                <w:sz w:val="22"/>
              </w:rPr>
              <w:t>的柱状图</w:t>
            </w:r>
          </w:p>
          <w:p w14:paraId="627F557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top3_mean_profit_rate = </w:t>
            </w:r>
            <w:proofErr w:type="spellStart"/>
            <w:r>
              <w:rPr>
                <w:rFonts w:ascii="宋体" w:eastAsia="宋体" w:hAnsi="宋体" w:cs="宋体" w:hint="eastAsia"/>
                <w:sz w:val="22"/>
              </w:rPr>
              <w:t>mean_subcategory_profit_</w:t>
            </w:r>
            <w:proofErr w:type="gramStart"/>
            <w:r>
              <w:rPr>
                <w:rFonts w:ascii="宋体" w:eastAsia="宋体" w:hAnsi="宋体" w:cs="宋体" w:hint="eastAsia"/>
                <w:sz w:val="22"/>
              </w:rPr>
              <w:t>rate.head</w:t>
            </w:r>
            <w:proofErr w:type="spellEnd"/>
            <w:proofErr w:type="gramEnd"/>
            <w:r>
              <w:rPr>
                <w:rFonts w:ascii="宋体" w:eastAsia="宋体" w:hAnsi="宋体" w:cs="宋体" w:hint="eastAsia"/>
                <w:sz w:val="22"/>
              </w:rPr>
              <w:t>(3)</w:t>
            </w:r>
          </w:p>
          <w:p w14:paraId="49FF8AB4"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top3_mean_profit_rate.plot(</w:t>
            </w:r>
            <w:r>
              <w:rPr>
                <w:rFonts w:ascii="宋体" w:eastAsia="宋体" w:hAnsi="宋体" w:cs="宋体" w:hint="eastAsia"/>
                <w:i/>
                <w:sz w:val="22"/>
              </w:rPr>
              <w:t>kind</w:t>
            </w:r>
            <w:r>
              <w:rPr>
                <w:rFonts w:ascii="宋体" w:eastAsia="宋体" w:hAnsi="宋体" w:cs="宋体" w:hint="eastAsia"/>
                <w:sz w:val="22"/>
              </w:rPr>
              <w:t xml:space="preserve">='bar', </w:t>
            </w:r>
            <w:r>
              <w:rPr>
                <w:rFonts w:ascii="宋体" w:eastAsia="宋体" w:hAnsi="宋体" w:cs="宋体" w:hint="eastAsia"/>
                <w:i/>
                <w:sz w:val="22"/>
              </w:rPr>
              <w:t>title</w:t>
            </w:r>
            <w:r>
              <w:rPr>
                <w:rFonts w:ascii="宋体" w:eastAsia="宋体" w:hAnsi="宋体" w:cs="宋体" w:hint="eastAsia"/>
                <w:sz w:val="22"/>
              </w:rPr>
              <w:t>='排名前 3 细类的利润率柱状图')</w:t>
            </w:r>
          </w:p>
          <w:p w14:paraId="6B79039D"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plt.xlabel</w:t>
            </w:r>
            <w:proofErr w:type="spellEnd"/>
            <w:r>
              <w:rPr>
                <w:rFonts w:ascii="宋体" w:eastAsia="宋体" w:hAnsi="宋体" w:cs="宋体" w:hint="eastAsia"/>
                <w:sz w:val="22"/>
              </w:rPr>
              <w:t>('行业细类')</w:t>
            </w:r>
          </w:p>
          <w:p w14:paraId="1C8C9147"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plt.ylabel</w:t>
            </w:r>
            <w:proofErr w:type="spellEnd"/>
            <w:r>
              <w:rPr>
                <w:rFonts w:ascii="宋体" w:eastAsia="宋体" w:hAnsi="宋体" w:cs="宋体" w:hint="eastAsia"/>
                <w:sz w:val="22"/>
              </w:rPr>
              <w:t>('利润率（%）')</w:t>
            </w:r>
          </w:p>
          <w:p w14:paraId="57AE125B"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plt.show</w:t>
            </w:r>
            <w:proofErr w:type="spellEnd"/>
            <w:proofErr w:type="gramEnd"/>
            <w:r>
              <w:rPr>
                <w:rFonts w:ascii="宋体" w:eastAsia="宋体" w:hAnsi="宋体" w:cs="宋体" w:hint="eastAsia"/>
                <w:sz w:val="22"/>
              </w:rPr>
              <w:t>()</w:t>
            </w:r>
          </w:p>
          <w:p w14:paraId="4C03046D" w14:textId="77777777" w:rsidR="002E7487" w:rsidRDefault="002E7487">
            <w:pPr>
              <w:spacing w:before="120" w:after="120" w:line="360" w:lineRule="auto"/>
              <w:ind w:firstLineChars="200" w:firstLine="440"/>
              <w:jc w:val="left"/>
              <w:rPr>
                <w:rFonts w:ascii="宋体" w:eastAsia="宋体" w:hAnsi="宋体" w:cs="宋体"/>
                <w:sz w:val="22"/>
              </w:rPr>
            </w:pPr>
          </w:p>
        </w:tc>
      </w:tr>
    </w:tbl>
    <w:p w14:paraId="2CD31F12"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7A539B39" wp14:editId="7476DD94">
            <wp:extent cx="5257800" cy="4943475"/>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7"/>
                    <a:stretch>
                      <a:fillRect/>
                    </a:stretch>
                  </pic:blipFill>
                  <pic:spPr>
                    <a:xfrm>
                      <a:off x="0" y="0"/>
                      <a:ext cx="5257800" cy="4943475"/>
                    </a:xfrm>
                    <a:prstGeom prst="rect">
                      <a:avLst/>
                    </a:prstGeom>
                  </pic:spPr>
                </pic:pic>
              </a:graphicData>
            </a:graphic>
          </wp:inline>
        </w:drawing>
      </w:r>
    </w:p>
    <w:p w14:paraId="3A5BB767"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0F1F6AFC" wp14:editId="4357EE88">
            <wp:extent cx="5257800" cy="4953000"/>
            <wp:effectExtent l="0" t="0" r="0" b="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8"/>
                    <a:stretch>
                      <a:fillRect/>
                    </a:stretch>
                  </pic:blipFill>
                  <pic:spPr>
                    <a:xfrm>
                      <a:off x="0" y="0"/>
                      <a:ext cx="5257800" cy="4953000"/>
                    </a:xfrm>
                    <a:prstGeom prst="rect">
                      <a:avLst/>
                    </a:prstGeom>
                  </pic:spPr>
                </pic:pic>
              </a:graphicData>
            </a:graphic>
          </wp:inline>
        </w:drawing>
      </w:r>
    </w:p>
    <w:p w14:paraId="6B97B74B" w14:textId="77777777" w:rsidR="002E7487" w:rsidRDefault="002E7487">
      <w:pPr>
        <w:spacing w:before="120" w:after="120" w:line="360" w:lineRule="auto"/>
        <w:ind w:firstLineChars="200" w:firstLine="420"/>
        <w:jc w:val="left"/>
        <w:rPr>
          <w:rFonts w:ascii="宋体" w:eastAsia="宋体" w:hAnsi="宋体" w:cs="宋体"/>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596C02DE" w14:textId="77777777">
        <w:tc>
          <w:tcPr>
            <w:tcW w:w="8280" w:type="dxa"/>
            <w:shd w:val="clear" w:color="auto" w:fill="F5F6F7"/>
            <w:tcMar>
              <w:top w:w="60" w:type="dxa"/>
              <w:left w:w="120" w:type="dxa"/>
              <w:bottom w:w="30" w:type="dxa"/>
              <w:right w:w="120" w:type="dxa"/>
            </w:tcMar>
          </w:tcPr>
          <w:p w14:paraId="365FA006"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0D8ACFB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pandas as pd</w:t>
            </w:r>
          </w:p>
          <w:p w14:paraId="214E4DAF"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import </w:t>
            </w:r>
            <w:proofErr w:type="spellStart"/>
            <w:proofErr w:type="gramStart"/>
            <w:r>
              <w:rPr>
                <w:rFonts w:ascii="宋体" w:eastAsia="宋体" w:hAnsi="宋体" w:cs="宋体" w:hint="eastAsia"/>
                <w:sz w:val="22"/>
              </w:rPr>
              <w:t>matplotlib.pyplot</w:t>
            </w:r>
            <w:proofErr w:type="spellEnd"/>
            <w:proofErr w:type="gramEnd"/>
            <w:r>
              <w:rPr>
                <w:rFonts w:ascii="宋体" w:eastAsia="宋体" w:hAnsi="宋体" w:cs="宋体" w:hint="eastAsia"/>
                <w:sz w:val="22"/>
              </w:rPr>
              <w:t xml:space="preserve"> as </w:t>
            </w:r>
            <w:proofErr w:type="spellStart"/>
            <w:r>
              <w:rPr>
                <w:rFonts w:ascii="宋体" w:eastAsia="宋体" w:hAnsi="宋体" w:cs="宋体" w:hint="eastAsia"/>
                <w:sz w:val="22"/>
              </w:rPr>
              <w:t>plt</w:t>
            </w:r>
            <w:proofErr w:type="spellEnd"/>
          </w:p>
          <w:p w14:paraId="5406F5A2" w14:textId="77777777" w:rsidR="002E7487" w:rsidRDefault="002E7487">
            <w:pPr>
              <w:spacing w:before="120" w:after="120" w:line="360" w:lineRule="auto"/>
              <w:ind w:firstLineChars="200" w:firstLine="440"/>
              <w:jc w:val="left"/>
              <w:rPr>
                <w:rFonts w:ascii="宋体" w:eastAsia="宋体" w:hAnsi="宋体" w:cs="宋体"/>
                <w:sz w:val="22"/>
              </w:rPr>
            </w:pPr>
          </w:p>
          <w:p w14:paraId="2A0A377F"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读取CSV文件</w:t>
            </w:r>
          </w:p>
          <w:p w14:paraId="64FFCF5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data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('../result/LR_new.csv')</w:t>
            </w:r>
          </w:p>
          <w:p w14:paraId="44C20C08" w14:textId="77777777" w:rsidR="002E7487" w:rsidRDefault="002E7487">
            <w:pPr>
              <w:spacing w:before="120" w:after="120" w:line="360" w:lineRule="auto"/>
              <w:ind w:firstLineChars="200" w:firstLine="440"/>
              <w:jc w:val="left"/>
              <w:rPr>
                <w:rFonts w:ascii="宋体" w:eastAsia="宋体" w:hAnsi="宋体" w:cs="宋体"/>
                <w:sz w:val="22"/>
              </w:rPr>
            </w:pPr>
          </w:p>
          <w:p w14:paraId="6354570F"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data['</w:t>
            </w:r>
            <w:proofErr w:type="spellStart"/>
            <w:r>
              <w:rPr>
                <w:rFonts w:ascii="宋体" w:eastAsia="宋体" w:hAnsi="宋体" w:cs="宋体" w:hint="eastAsia"/>
                <w:sz w:val="22"/>
              </w:rPr>
              <w:t>Accper</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pd.to_datetime</w:t>
            </w:r>
            <w:proofErr w:type="spellEnd"/>
            <w:r>
              <w:rPr>
                <w:rFonts w:ascii="宋体" w:eastAsia="宋体" w:hAnsi="宋体" w:cs="宋体" w:hint="eastAsia"/>
                <w:sz w:val="22"/>
              </w:rPr>
              <w:t>(data['</w:t>
            </w:r>
            <w:proofErr w:type="spellStart"/>
            <w:r>
              <w:rPr>
                <w:rFonts w:ascii="宋体" w:eastAsia="宋体" w:hAnsi="宋体" w:cs="宋体" w:hint="eastAsia"/>
                <w:sz w:val="22"/>
              </w:rPr>
              <w:t>Accper</w:t>
            </w:r>
            <w:proofErr w:type="spellEnd"/>
            <w:r>
              <w:rPr>
                <w:rFonts w:ascii="宋体" w:eastAsia="宋体" w:hAnsi="宋体" w:cs="宋体" w:hint="eastAsia"/>
                <w:sz w:val="22"/>
              </w:rPr>
              <w:t>'])</w:t>
            </w:r>
          </w:p>
          <w:p w14:paraId="359CD79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data['Year'] = data['</w:t>
            </w:r>
            <w:proofErr w:type="spellStart"/>
            <w:r>
              <w:rPr>
                <w:rFonts w:ascii="宋体" w:eastAsia="宋体" w:hAnsi="宋体" w:cs="宋体" w:hint="eastAsia"/>
                <w:sz w:val="22"/>
              </w:rPr>
              <w:t>Accper</w:t>
            </w:r>
            <w:proofErr w:type="spellEnd"/>
            <w:r>
              <w:rPr>
                <w:rFonts w:ascii="宋体" w:eastAsia="宋体" w:hAnsi="宋体" w:cs="宋体" w:hint="eastAsia"/>
                <w:sz w:val="22"/>
              </w:rPr>
              <w:t>'].</w:t>
            </w:r>
            <w:proofErr w:type="spellStart"/>
            <w:proofErr w:type="gramStart"/>
            <w:r>
              <w:rPr>
                <w:rFonts w:ascii="宋体" w:eastAsia="宋体" w:hAnsi="宋体" w:cs="宋体" w:hint="eastAsia"/>
                <w:sz w:val="22"/>
              </w:rPr>
              <w:t>dt.year</w:t>
            </w:r>
            <w:proofErr w:type="spellEnd"/>
            <w:proofErr w:type="gramEnd"/>
          </w:p>
          <w:p w14:paraId="5D072FA4"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data['Month'] = data['</w:t>
            </w:r>
            <w:proofErr w:type="spellStart"/>
            <w:r>
              <w:rPr>
                <w:rFonts w:ascii="宋体" w:eastAsia="宋体" w:hAnsi="宋体" w:cs="宋体" w:hint="eastAsia"/>
                <w:sz w:val="22"/>
              </w:rPr>
              <w:t>Accper</w:t>
            </w:r>
            <w:proofErr w:type="spellEnd"/>
            <w:r>
              <w:rPr>
                <w:rFonts w:ascii="宋体" w:eastAsia="宋体" w:hAnsi="宋体" w:cs="宋体" w:hint="eastAsia"/>
                <w:sz w:val="22"/>
              </w:rPr>
              <w:t>'].</w:t>
            </w:r>
            <w:proofErr w:type="spellStart"/>
            <w:proofErr w:type="gramStart"/>
            <w:r>
              <w:rPr>
                <w:rFonts w:ascii="宋体" w:eastAsia="宋体" w:hAnsi="宋体" w:cs="宋体" w:hint="eastAsia"/>
                <w:sz w:val="22"/>
              </w:rPr>
              <w:t>dt.month</w:t>
            </w:r>
            <w:proofErr w:type="spellEnd"/>
            <w:proofErr w:type="gramEnd"/>
          </w:p>
          <w:p w14:paraId="77BB8F7A" w14:textId="77777777" w:rsidR="002E7487" w:rsidRDefault="002E7487">
            <w:pPr>
              <w:spacing w:before="120" w:after="120" w:line="360" w:lineRule="auto"/>
              <w:ind w:firstLineChars="200" w:firstLine="440"/>
              <w:jc w:val="left"/>
              <w:rPr>
                <w:rFonts w:ascii="宋体" w:eastAsia="宋体" w:hAnsi="宋体" w:cs="宋体"/>
                <w:sz w:val="22"/>
              </w:rPr>
            </w:pPr>
          </w:p>
          <w:p w14:paraId="717C208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data_2019_sept = data[(data['Year'] == 2019) &amp; (data['Month'] == 9)]</w:t>
            </w:r>
          </w:p>
          <w:p w14:paraId="41F983F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计算营业利润率</w:t>
            </w:r>
          </w:p>
          <w:p w14:paraId="1C492E6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data_2019_sept['利润率'] = (data_2019_sept['B001000000'] / data_2019_sept['B001100000']) * 100</w:t>
            </w:r>
          </w:p>
          <w:p w14:paraId="3E8595FC" w14:textId="77777777" w:rsidR="002E7487" w:rsidRDefault="002E7487">
            <w:pPr>
              <w:spacing w:before="120" w:after="120" w:line="360" w:lineRule="auto"/>
              <w:ind w:firstLineChars="200" w:firstLine="440"/>
              <w:jc w:val="left"/>
              <w:rPr>
                <w:rFonts w:ascii="宋体" w:eastAsia="宋体" w:hAnsi="宋体" w:cs="宋体"/>
                <w:sz w:val="22"/>
              </w:rPr>
            </w:pPr>
          </w:p>
          <w:p w14:paraId="25D7AE5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 按行业大类分组计算均值</w:t>
            </w:r>
          </w:p>
          <w:p w14:paraId="5E488950"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mean_profit_rate</w:t>
            </w:r>
            <w:proofErr w:type="spellEnd"/>
            <w:r>
              <w:rPr>
                <w:rFonts w:ascii="宋体" w:eastAsia="宋体" w:hAnsi="宋体" w:cs="宋体" w:hint="eastAsia"/>
                <w:sz w:val="22"/>
              </w:rPr>
              <w:t xml:space="preserve"> = data_2019_sept.groupby('</w:t>
            </w:r>
            <w:proofErr w:type="spellStart"/>
            <w:r>
              <w:rPr>
                <w:rFonts w:ascii="宋体" w:eastAsia="宋体" w:hAnsi="宋体" w:cs="宋体" w:hint="eastAsia"/>
                <w:sz w:val="22"/>
              </w:rPr>
              <w:t>Indnme</w:t>
            </w:r>
            <w:proofErr w:type="spellEnd"/>
            <w:r>
              <w:rPr>
                <w:rFonts w:ascii="宋体" w:eastAsia="宋体" w:hAnsi="宋体" w:cs="宋体" w:hint="eastAsia"/>
                <w:sz w:val="22"/>
              </w:rPr>
              <w:t>')['利润率'].mean(</w:t>
            </w:r>
            <w:proofErr w:type="gramStart"/>
            <w:r>
              <w:rPr>
                <w:rFonts w:ascii="宋体" w:eastAsia="宋体" w:hAnsi="宋体" w:cs="宋体" w:hint="eastAsia"/>
                <w:sz w:val="22"/>
              </w:rPr>
              <w:t>).</w:t>
            </w:r>
            <w:proofErr w:type="spellStart"/>
            <w:r>
              <w:rPr>
                <w:rFonts w:ascii="宋体" w:eastAsia="宋体" w:hAnsi="宋体" w:cs="宋体" w:hint="eastAsia"/>
                <w:sz w:val="22"/>
              </w:rPr>
              <w:t>sort</w:t>
            </w:r>
            <w:proofErr w:type="gramEnd"/>
            <w:r>
              <w:rPr>
                <w:rFonts w:ascii="宋体" w:eastAsia="宋体" w:hAnsi="宋体" w:cs="宋体" w:hint="eastAsia"/>
                <w:sz w:val="22"/>
              </w:rPr>
              <w:t>_values</w:t>
            </w:r>
            <w:proofErr w:type="spellEnd"/>
            <w:r>
              <w:rPr>
                <w:rFonts w:ascii="宋体" w:eastAsia="宋体" w:hAnsi="宋体" w:cs="宋体" w:hint="eastAsia"/>
                <w:sz w:val="22"/>
              </w:rPr>
              <w:t>(</w:t>
            </w:r>
            <w:r>
              <w:rPr>
                <w:rFonts w:ascii="宋体" w:eastAsia="宋体" w:hAnsi="宋体" w:cs="宋体" w:hint="eastAsia"/>
                <w:i/>
                <w:sz w:val="22"/>
              </w:rPr>
              <w:t>ascending</w:t>
            </w:r>
            <w:r>
              <w:rPr>
                <w:rFonts w:ascii="宋体" w:eastAsia="宋体" w:hAnsi="宋体" w:cs="宋体" w:hint="eastAsia"/>
                <w:sz w:val="22"/>
              </w:rPr>
              <w:t>=False)</w:t>
            </w:r>
          </w:p>
          <w:p w14:paraId="1FC89B01" w14:textId="77777777" w:rsidR="002E7487" w:rsidRDefault="002E7487">
            <w:pPr>
              <w:spacing w:before="120" w:after="120" w:line="360" w:lineRule="auto"/>
              <w:ind w:firstLineChars="200" w:firstLine="440"/>
              <w:jc w:val="left"/>
              <w:rPr>
                <w:rFonts w:ascii="宋体" w:eastAsia="宋体" w:hAnsi="宋体" w:cs="宋体"/>
                <w:sz w:val="22"/>
              </w:rPr>
            </w:pPr>
          </w:p>
          <w:p w14:paraId="6DEF4024"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 确定排名第一的行业大类</w:t>
            </w:r>
          </w:p>
          <w:p w14:paraId="0E7C898F"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top_category</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mean_profit_</w:t>
            </w:r>
            <w:proofErr w:type="gramStart"/>
            <w:r>
              <w:rPr>
                <w:rFonts w:ascii="宋体" w:eastAsia="宋体" w:hAnsi="宋体" w:cs="宋体" w:hint="eastAsia"/>
                <w:sz w:val="22"/>
              </w:rPr>
              <w:t>rate.index</w:t>
            </w:r>
            <w:proofErr w:type="spellEnd"/>
            <w:proofErr w:type="gramEnd"/>
            <w:r>
              <w:rPr>
                <w:rFonts w:ascii="宋体" w:eastAsia="宋体" w:hAnsi="宋体" w:cs="宋体" w:hint="eastAsia"/>
                <w:sz w:val="22"/>
              </w:rPr>
              <w:t>[0]</w:t>
            </w:r>
          </w:p>
          <w:p w14:paraId="5AB5FCC1" w14:textId="77777777" w:rsidR="002E7487" w:rsidRDefault="002E7487">
            <w:pPr>
              <w:spacing w:before="120" w:after="120" w:line="360" w:lineRule="auto"/>
              <w:ind w:firstLineChars="200" w:firstLine="440"/>
              <w:jc w:val="left"/>
              <w:rPr>
                <w:rFonts w:ascii="宋体" w:eastAsia="宋体" w:hAnsi="宋体" w:cs="宋体"/>
                <w:sz w:val="22"/>
              </w:rPr>
            </w:pPr>
          </w:p>
          <w:p w14:paraId="12AE4EB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 筛选出排名第一的行业大类数据</w:t>
            </w:r>
          </w:p>
          <w:p w14:paraId="440F34E0"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top_category_data</w:t>
            </w:r>
            <w:proofErr w:type="spellEnd"/>
            <w:r>
              <w:rPr>
                <w:rFonts w:ascii="宋体" w:eastAsia="宋体" w:hAnsi="宋体" w:cs="宋体" w:hint="eastAsia"/>
                <w:sz w:val="22"/>
              </w:rPr>
              <w:t xml:space="preserve"> = data_2019_sept[data_2019_sept['</w:t>
            </w:r>
            <w:proofErr w:type="spellStart"/>
            <w:r>
              <w:rPr>
                <w:rFonts w:ascii="宋体" w:eastAsia="宋体" w:hAnsi="宋体" w:cs="宋体" w:hint="eastAsia"/>
                <w:sz w:val="22"/>
              </w:rPr>
              <w:t>Indnme</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top_category</w:t>
            </w:r>
            <w:proofErr w:type="spellEnd"/>
            <w:r>
              <w:rPr>
                <w:rFonts w:ascii="宋体" w:eastAsia="宋体" w:hAnsi="宋体" w:cs="宋体" w:hint="eastAsia"/>
                <w:sz w:val="22"/>
              </w:rPr>
              <w:t>]</w:t>
            </w:r>
          </w:p>
          <w:p w14:paraId="166C4028" w14:textId="77777777" w:rsidR="002E7487" w:rsidRDefault="002E7487">
            <w:pPr>
              <w:spacing w:before="120" w:after="120" w:line="360" w:lineRule="auto"/>
              <w:ind w:firstLineChars="200" w:firstLine="440"/>
              <w:jc w:val="left"/>
              <w:rPr>
                <w:rFonts w:ascii="宋体" w:eastAsia="宋体" w:hAnsi="宋体" w:cs="宋体"/>
                <w:sz w:val="22"/>
              </w:rPr>
            </w:pPr>
          </w:p>
          <w:p w14:paraId="51E5FCA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 筛选出该行业大类中利润率排名第1的细类数据</w:t>
            </w:r>
          </w:p>
          <w:p w14:paraId="7F1A3608"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top_subcategory_data</w:t>
            </w:r>
            <w:proofErr w:type="spellEnd"/>
            <w:r>
              <w:rPr>
                <w:rFonts w:ascii="宋体" w:eastAsia="宋体" w:hAnsi="宋体" w:cs="宋体" w:hint="eastAsia"/>
                <w:sz w:val="22"/>
              </w:rPr>
              <w:t xml:space="preserve"> = data_2019_sept[(data_2019_sept['</w:t>
            </w:r>
            <w:proofErr w:type="spellStart"/>
            <w:r>
              <w:rPr>
                <w:rFonts w:ascii="宋体" w:eastAsia="宋体" w:hAnsi="宋体" w:cs="宋体" w:hint="eastAsia"/>
                <w:sz w:val="22"/>
              </w:rPr>
              <w:t>Indnme</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top_category</w:t>
            </w:r>
            <w:proofErr w:type="spellEnd"/>
            <w:r>
              <w:rPr>
                <w:rFonts w:ascii="宋体" w:eastAsia="宋体" w:hAnsi="宋体" w:cs="宋体" w:hint="eastAsia"/>
                <w:sz w:val="22"/>
              </w:rPr>
              <w:t>) &amp; (data_2019_sept['</w:t>
            </w:r>
            <w:proofErr w:type="spellStart"/>
            <w:r>
              <w:rPr>
                <w:rFonts w:ascii="宋体" w:eastAsia="宋体" w:hAnsi="宋体" w:cs="宋体" w:hint="eastAsia"/>
                <w:sz w:val="22"/>
              </w:rPr>
              <w:t>Nindnme</w:t>
            </w:r>
            <w:proofErr w:type="spellEnd"/>
            <w:r>
              <w:rPr>
                <w:rFonts w:ascii="宋体" w:eastAsia="宋体" w:hAnsi="宋体" w:cs="宋体" w:hint="eastAsia"/>
                <w:sz w:val="22"/>
              </w:rPr>
              <w:t>'] == '证券、期货业')]</w:t>
            </w:r>
          </w:p>
          <w:p w14:paraId="2B97C6EB" w14:textId="77777777" w:rsidR="002E7487" w:rsidRDefault="002E7487">
            <w:pPr>
              <w:spacing w:before="120" w:after="120" w:line="360" w:lineRule="auto"/>
              <w:ind w:firstLineChars="200" w:firstLine="440"/>
              <w:jc w:val="left"/>
              <w:rPr>
                <w:rFonts w:ascii="宋体" w:eastAsia="宋体" w:hAnsi="宋体" w:cs="宋体"/>
                <w:sz w:val="22"/>
              </w:rPr>
            </w:pPr>
          </w:p>
          <w:p w14:paraId="78B70281"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 </w:t>
            </w:r>
            <w:proofErr w:type="gramStart"/>
            <w:r>
              <w:rPr>
                <w:rFonts w:ascii="宋体" w:eastAsia="宋体" w:hAnsi="宋体" w:cs="宋体" w:hint="eastAsia"/>
                <w:sz w:val="22"/>
              </w:rPr>
              <w:t>对该细类</w:t>
            </w:r>
            <w:proofErr w:type="gramEnd"/>
            <w:r>
              <w:rPr>
                <w:rFonts w:ascii="宋体" w:eastAsia="宋体" w:hAnsi="宋体" w:cs="宋体" w:hint="eastAsia"/>
                <w:sz w:val="22"/>
              </w:rPr>
              <w:t>企业数据按利润率进行排序</w:t>
            </w:r>
          </w:p>
          <w:p w14:paraId="1FE8069A"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top_subcategory_data_sorted</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top_subcategory_data.sort_values</w:t>
            </w:r>
            <w:proofErr w:type="spellEnd"/>
            <w:r>
              <w:rPr>
                <w:rFonts w:ascii="宋体" w:eastAsia="宋体" w:hAnsi="宋体" w:cs="宋体" w:hint="eastAsia"/>
                <w:sz w:val="22"/>
              </w:rPr>
              <w:t xml:space="preserve">('利润率', </w:t>
            </w:r>
            <w:r>
              <w:rPr>
                <w:rFonts w:ascii="宋体" w:eastAsia="宋体" w:hAnsi="宋体" w:cs="宋体" w:hint="eastAsia"/>
                <w:i/>
                <w:sz w:val="22"/>
              </w:rPr>
              <w:t>ascending</w:t>
            </w:r>
            <w:r>
              <w:rPr>
                <w:rFonts w:ascii="宋体" w:eastAsia="宋体" w:hAnsi="宋体" w:cs="宋体" w:hint="eastAsia"/>
                <w:sz w:val="22"/>
              </w:rPr>
              <w:t>=False)</w:t>
            </w:r>
          </w:p>
          <w:p w14:paraId="2351FF9D" w14:textId="77777777" w:rsidR="002E7487" w:rsidRDefault="002E7487">
            <w:pPr>
              <w:spacing w:before="120" w:after="120" w:line="360" w:lineRule="auto"/>
              <w:ind w:firstLineChars="200" w:firstLine="440"/>
              <w:jc w:val="left"/>
              <w:rPr>
                <w:rFonts w:ascii="宋体" w:eastAsia="宋体" w:hAnsi="宋体" w:cs="宋体"/>
                <w:sz w:val="22"/>
              </w:rPr>
            </w:pPr>
          </w:p>
          <w:p w14:paraId="1BC7F05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 # 取前5家企业的利润率数据</w:t>
            </w:r>
          </w:p>
          <w:p w14:paraId="605B3BC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top5_profit_rate = </w:t>
            </w:r>
            <w:proofErr w:type="spellStart"/>
            <w:r>
              <w:rPr>
                <w:rFonts w:ascii="宋体" w:eastAsia="宋体" w:hAnsi="宋体" w:cs="宋体" w:hint="eastAsia"/>
                <w:sz w:val="22"/>
              </w:rPr>
              <w:t>top_subcategory_data_</w:t>
            </w:r>
            <w:proofErr w:type="gramStart"/>
            <w:r>
              <w:rPr>
                <w:rFonts w:ascii="宋体" w:eastAsia="宋体" w:hAnsi="宋体" w:cs="宋体" w:hint="eastAsia"/>
                <w:sz w:val="22"/>
              </w:rPr>
              <w:t>sorted.head</w:t>
            </w:r>
            <w:proofErr w:type="spellEnd"/>
            <w:proofErr w:type="gramEnd"/>
            <w:r>
              <w:rPr>
                <w:rFonts w:ascii="宋体" w:eastAsia="宋体" w:hAnsi="宋体" w:cs="宋体" w:hint="eastAsia"/>
                <w:sz w:val="22"/>
              </w:rPr>
              <w:t>(5)</w:t>
            </w:r>
          </w:p>
          <w:p w14:paraId="2712024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lst1=['T1','T2','T3','T4','T5']</w:t>
            </w:r>
          </w:p>
          <w:p w14:paraId="78EE8A0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lst2=</w:t>
            </w:r>
            <w:r>
              <w:rPr>
                <w:rFonts w:ascii="宋体" w:eastAsia="宋体" w:hAnsi="宋体" w:cs="宋体" w:hint="eastAsia"/>
                <w:i/>
                <w:sz w:val="22"/>
              </w:rPr>
              <w:t>list</w:t>
            </w:r>
            <w:r>
              <w:rPr>
                <w:rFonts w:ascii="宋体" w:eastAsia="宋体" w:hAnsi="宋体" w:cs="宋体" w:hint="eastAsia"/>
                <w:sz w:val="22"/>
              </w:rPr>
              <w:t>(top5_profit_rate['</w:t>
            </w:r>
            <w:proofErr w:type="spellStart"/>
            <w:r>
              <w:rPr>
                <w:rFonts w:ascii="宋体" w:eastAsia="宋体" w:hAnsi="宋体" w:cs="宋体" w:hint="eastAsia"/>
                <w:sz w:val="22"/>
              </w:rPr>
              <w:t>Stkcd</w:t>
            </w:r>
            <w:proofErr w:type="spellEnd"/>
            <w:r>
              <w:rPr>
                <w:rFonts w:ascii="宋体" w:eastAsia="宋体" w:hAnsi="宋体" w:cs="宋体" w:hint="eastAsia"/>
                <w:sz w:val="22"/>
              </w:rPr>
              <w:t>'])</w:t>
            </w:r>
          </w:p>
          <w:p w14:paraId="7233054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for </w:t>
            </w:r>
            <w:proofErr w:type="spellStart"/>
            <w:r>
              <w:rPr>
                <w:rFonts w:ascii="宋体" w:eastAsia="宋体" w:hAnsi="宋体" w:cs="宋体" w:hint="eastAsia"/>
                <w:sz w:val="22"/>
              </w:rPr>
              <w:t>i</w:t>
            </w:r>
            <w:proofErr w:type="spellEnd"/>
            <w:r>
              <w:rPr>
                <w:rFonts w:ascii="宋体" w:eastAsia="宋体" w:hAnsi="宋体" w:cs="宋体" w:hint="eastAsia"/>
                <w:sz w:val="22"/>
              </w:rPr>
              <w:t xml:space="preserve"> in </w:t>
            </w:r>
            <w:proofErr w:type="gramStart"/>
            <w:r>
              <w:rPr>
                <w:rFonts w:ascii="宋体" w:eastAsia="宋体" w:hAnsi="宋体" w:cs="宋体" w:hint="eastAsia"/>
                <w:sz w:val="22"/>
              </w:rPr>
              <w:t>range(</w:t>
            </w:r>
            <w:proofErr w:type="gramEnd"/>
            <w:r>
              <w:rPr>
                <w:rFonts w:ascii="宋体" w:eastAsia="宋体" w:hAnsi="宋体" w:cs="宋体" w:hint="eastAsia"/>
                <w:sz w:val="22"/>
              </w:rPr>
              <w:t>5):</w:t>
            </w:r>
          </w:p>
          <w:p w14:paraId="2A5DD4F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top5_profit_rate['Stkcd'</w:t>
            </w:r>
            <w:proofErr w:type="gramStart"/>
            <w:r>
              <w:rPr>
                <w:rFonts w:ascii="宋体" w:eastAsia="宋体" w:hAnsi="宋体" w:cs="宋体" w:hint="eastAsia"/>
                <w:sz w:val="22"/>
              </w:rPr>
              <w:t>].replace</w:t>
            </w:r>
            <w:proofErr w:type="gramEnd"/>
            <w:r>
              <w:rPr>
                <w:rFonts w:ascii="宋体" w:eastAsia="宋体" w:hAnsi="宋体" w:cs="宋体" w:hint="eastAsia"/>
                <w:sz w:val="22"/>
              </w:rPr>
              <w:t>({lst2[i]:lst1[i]},</w:t>
            </w:r>
            <w:r>
              <w:rPr>
                <w:rFonts w:ascii="宋体" w:eastAsia="宋体" w:hAnsi="宋体" w:cs="宋体" w:hint="eastAsia"/>
                <w:i/>
                <w:sz w:val="22"/>
              </w:rPr>
              <w:t>inplace</w:t>
            </w:r>
            <w:r>
              <w:rPr>
                <w:rFonts w:ascii="宋体" w:eastAsia="宋体" w:hAnsi="宋体" w:cs="宋体" w:hint="eastAsia"/>
                <w:sz w:val="22"/>
              </w:rPr>
              <w:t>=True)</w:t>
            </w:r>
          </w:p>
          <w:p w14:paraId="6CBF409F" w14:textId="77777777" w:rsidR="002E7487" w:rsidRDefault="002E7487">
            <w:pPr>
              <w:spacing w:before="120" w:after="120" w:line="360" w:lineRule="auto"/>
              <w:ind w:firstLineChars="200" w:firstLine="440"/>
              <w:jc w:val="left"/>
              <w:rPr>
                <w:rFonts w:ascii="宋体" w:eastAsia="宋体" w:hAnsi="宋体" w:cs="宋体"/>
                <w:sz w:val="22"/>
              </w:rPr>
            </w:pPr>
          </w:p>
          <w:p w14:paraId="001F058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绘制利润率排名前五的企业的柱状图</w:t>
            </w:r>
          </w:p>
          <w:p w14:paraId="4122F583"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plt.bar</w:t>
            </w:r>
            <w:proofErr w:type="spellEnd"/>
            <w:r>
              <w:rPr>
                <w:rFonts w:ascii="宋体" w:eastAsia="宋体" w:hAnsi="宋体" w:cs="宋体" w:hint="eastAsia"/>
                <w:sz w:val="22"/>
              </w:rPr>
              <w:t>(top5_profit_rate['</w:t>
            </w:r>
            <w:proofErr w:type="spellStart"/>
            <w:r>
              <w:rPr>
                <w:rFonts w:ascii="宋体" w:eastAsia="宋体" w:hAnsi="宋体" w:cs="宋体" w:hint="eastAsia"/>
                <w:sz w:val="22"/>
              </w:rPr>
              <w:t>Stkcd</w:t>
            </w:r>
            <w:proofErr w:type="spellEnd"/>
            <w:r>
              <w:rPr>
                <w:rFonts w:ascii="宋体" w:eastAsia="宋体" w:hAnsi="宋体" w:cs="宋体" w:hint="eastAsia"/>
                <w:sz w:val="22"/>
              </w:rPr>
              <w:t>'], top5_profit_rate['利润率'],</w:t>
            </w:r>
            <w:r>
              <w:rPr>
                <w:rFonts w:ascii="宋体" w:eastAsia="宋体" w:hAnsi="宋体" w:cs="宋体" w:hint="eastAsia"/>
                <w:i/>
                <w:sz w:val="22"/>
              </w:rPr>
              <w:t>color</w:t>
            </w:r>
            <w:r>
              <w:rPr>
                <w:rFonts w:ascii="宋体" w:eastAsia="宋体" w:hAnsi="宋体" w:cs="宋体" w:hint="eastAsia"/>
                <w:sz w:val="22"/>
              </w:rPr>
              <w:t>='</w:t>
            </w:r>
            <w:proofErr w:type="spellStart"/>
            <w:r>
              <w:rPr>
                <w:rFonts w:ascii="宋体" w:eastAsia="宋体" w:hAnsi="宋体" w:cs="宋体" w:hint="eastAsia"/>
                <w:sz w:val="22"/>
              </w:rPr>
              <w:t>skyblue</w:t>
            </w:r>
            <w:proofErr w:type="spellEnd"/>
            <w:r>
              <w:rPr>
                <w:rFonts w:ascii="宋体" w:eastAsia="宋体" w:hAnsi="宋体" w:cs="宋体" w:hint="eastAsia"/>
                <w:sz w:val="22"/>
              </w:rPr>
              <w:t>')</w:t>
            </w:r>
          </w:p>
          <w:p w14:paraId="75317FA6"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plt.title</w:t>
            </w:r>
            <w:proofErr w:type="spellEnd"/>
            <w:r>
              <w:rPr>
                <w:rFonts w:ascii="宋体" w:eastAsia="宋体" w:hAnsi="宋体" w:cs="宋体" w:hint="eastAsia"/>
                <w:sz w:val="22"/>
              </w:rPr>
              <w:t>('2019 年该行业利润率排名第 1 细类的企业利润率对比')</w:t>
            </w:r>
          </w:p>
          <w:p w14:paraId="06FB0276"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plt.xlabel</w:t>
            </w:r>
            <w:proofErr w:type="spellEnd"/>
            <w:r>
              <w:rPr>
                <w:rFonts w:ascii="宋体" w:eastAsia="宋体" w:hAnsi="宋体" w:cs="宋体" w:hint="eastAsia"/>
                <w:sz w:val="22"/>
              </w:rPr>
              <w:t>('企业名称')</w:t>
            </w:r>
          </w:p>
          <w:p w14:paraId="669A25C8"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plt.ylabel</w:t>
            </w:r>
            <w:proofErr w:type="spellEnd"/>
            <w:r>
              <w:rPr>
                <w:rFonts w:ascii="宋体" w:eastAsia="宋体" w:hAnsi="宋体" w:cs="宋体" w:hint="eastAsia"/>
                <w:sz w:val="22"/>
              </w:rPr>
              <w:t>('利润率(%)')</w:t>
            </w:r>
          </w:p>
          <w:p w14:paraId="42A85D58"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plt.show</w:t>
            </w:r>
            <w:proofErr w:type="spellEnd"/>
            <w:proofErr w:type="gramEnd"/>
            <w:r>
              <w:rPr>
                <w:rFonts w:ascii="宋体" w:eastAsia="宋体" w:hAnsi="宋体" w:cs="宋体" w:hint="eastAsia"/>
                <w:sz w:val="22"/>
              </w:rPr>
              <w:t>()</w:t>
            </w:r>
          </w:p>
          <w:p w14:paraId="5011E431" w14:textId="77777777" w:rsidR="002E7487" w:rsidRDefault="002E7487">
            <w:pPr>
              <w:spacing w:before="120" w:after="120" w:line="360" w:lineRule="auto"/>
              <w:ind w:firstLineChars="200" w:firstLine="440"/>
              <w:jc w:val="left"/>
              <w:rPr>
                <w:rFonts w:ascii="宋体" w:eastAsia="宋体" w:hAnsi="宋体" w:cs="宋体"/>
                <w:sz w:val="22"/>
              </w:rPr>
            </w:pPr>
          </w:p>
        </w:tc>
      </w:tr>
    </w:tbl>
    <w:p w14:paraId="1FB6DB0A"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1F66BEF6" wp14:editId="43B897E4">
            <wp:extent cx="5257800" cy="4286250"/>
            <wp:effectExtent l="0" t="0" r="0" b="0"/>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9"/>
                    <a:stretch>
                      <a:fillRect/>
                    </a:stretch>
                  </pic:blipFill>
                  <pic:spPr>
                    <a:xfrm>
                      <a:off x="0" y="0"/>
                      <a:ext cx="5257800" cy="4286250"/>
                    </a:xfrm>
                    <a:prstGeom prst="rect">
                      <a:avLst/>
                    </a:prstGeom>
                  </pic:spPr>
                </pic:pic>
              </a:graphicData>
            </a:graphic>
          </wp:inline>
        </w:drawing>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7ED4EC2B" w14:textId="77777777">
        <w:tc>
          <w:tcPr>
            <w:tcW w:w="8280" w:type="dxa"/>
            <w:shd w:val="clear" w:color="auto" w:fill="F5F6F7"/>
            <w:tcMar>
              <w:top w:w="60" w:type="dxa"/>
              <w:left w:w="120" w:type="dxa"/>
              <w:bottom w:w="30" w:type="dxa"/>
              <w:right w:w="120" w:type="dxa"/>
            </w:tcMar>
          </w:tcPr>
          <w:p w14:paraId="44FDC0AF"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55D5E04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#取到要求的数据</w:t>
            </w:r>
          </w:p>
          <w:p w14:paraId="090AC4F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fina_items=['B001209000','B001210000','B001211000','B001201000','B001207000']</w:t>
            </w:r>
          </w:p>
          <w:p w14:paraId="7D31F24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labels=['销售费用','管理费用','财务费用','营业成本','营业税金及附加']</w:t>
            </w:r>
          </w:p>
          <w:p w14:paraId="00290F8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t1_2019=top5_profit_rate[top5_profit_rate['</w:t>
            </w:r>
            <w:proofErr w:type="spellStart"/>
            <w:r>
              <w:rPr>
                <w:rFonts w:ascii="宋体" w:eastAsia="宋体" w:hAnsi="宋体" w:cs="宋体" w:hint="eastAsia"/>
                <w:sz w:val="22"/>
              </w:rPr>
              <w:t>Stkcd</w:t>
            </w:r>
            <w:proofErr w:type="spellEnd"/>
            <w:proofErr w:type="gramStart"/>
            <w:r>
              <w:rPr>
                <w:rFonts w:ascii="宋体" w:eastAsia="宋体" w:hAnsi="宋体" w:cs="宋体" w:hint="eastAsia"/>
                <w:sz w:val="22"/>
              </w:rPr>
              <w:t>']=</w:t>
            </w:r>
            <w:proofErr w:type="gramEnd"/>
            <w:r>
              <w:rPr>
                <w:rFonts w:ascii="宋体" w:eastAsia="宋体" w:hAnsi="宋体" w:cs="宋体" w:hint="eastAsia"/>
                <w:sz w:val="22"/>
              </w:rPr>
              <w:t>="T1"]</w:t>
            </w:r>
          </w:p>
          <w:p w14:paraId="424641B4" w14:textId="77777777" w:rsidR="002E7487" w:rsidRDefault="002E7487">
            <w:pPr>
              <w:spacing w:before="120" w:after="120" w:line="360" w:lineRule="auto"/>
              <w:ind w:firstLineChars="200" w:firstLine="440"/>
              <w:jc w:val="left"/>
              <w:rPr>
                <w:rFonts w:ascii="宋体" w:eastAsia="宋体" w:hAnsi="宋体" w:cs="宋体"/>
                <w:sz w:val="22"/>
              </w:rPr>
            </w:pPr>
          </w:p>
          <w:p w14:paraId="1C537A0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#选出营业成本、营业税金及附加、销售费用、管理费用、财务费用</w:t>
            </w:r>
          </w:p>
          <w:p w14:paraId="497DF68D"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select_data</w:t>
            </w:r>
            <w:proofErr w:type="spellEnd"/>
            <w:r>
              <w:rPr>
                <w:rFonts w:ascii="宋体" w:eastAsia="宋体" w:hAnsi="宋体" w:cs="宋体" w:hint="eastAsia"/>
                <w:sz w:val="22"/>
              </w:rPr>
              <w:t>=t1_2019[</w:t>
            </w:r>
            <w:proofErr w:type="spellStart"/>
            <w:r>
              <w:rPr>
                <w:rFonts w:ascii="宋体" w:eastAsia="宋体" w:hAnsi="宋体" w:cs="宋体" w:hint="eastAsia"/>
                <w:sz w:val="22"/>
              </w:rPr>
              <w:t>fina_items</w:t>
            </w:r>
            <w:proofErr w:type="spellEnd"/>
            <w:r>
              <w:rPr>
                <w:rFonts w:ascii="宋体" w:eastAsia="宋体" w:hAnsi="宋体" w:cs="宋体" w:hint="eastAsia"/>
                <w:sz w:val="22"/>
              </w:rPr>
              <w:t>]</w:t>
            </w:r>
          </w:p>
          <w:p w14:paraId="0068510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value1=1.669572e+09   #营业总成本</w:t>
            </w:r>
          </w:p>
          <w:p w14:paraId="3CF9FA53" w14:textId="77777777" w:rsidR="002E7487" w:rsidRDefault="002E7487">
            <w:pPr>
              <w:spacing w:before="120" w:after="120" w:line="360" w:lineRule="auto"/>
              <w:ind w:firstLineChars="200" w:firstLine="440"/>
              <w:jc w:val="left"/>
              <w:rPr>
                <w:rFonts w:ascii="宋体" w:eastAsia="宋体" w:hAnsi="宋体" w:cs="宋体"/>
                <w:sz w:val="22"/>
              </w:rPr>
            </w:pPr>
          </w:p>
          <w:p w14:paraId="5D05082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#费用转为一维列表，嵌入</w:t>
            </w:r>
            <w:proofErr w:type="gramStart"/>
            <w:r>
              <w:rPr>
                <w:rFonts w:ascii="宋体" w:eastAsia="宋体" w:hAnsi="宋体" w:cs="宋体" w:hint="eastAsia"/>
                <w:sz w:val="22"/>
              </w:rPr>
              <w:t>饼</w:t>
            </w:r>
            <w:proofErr w:type="gramEnd"/>
            <w:r>
              <w:rPr>
                <w:rFonts w:ascii="宋体" w:eastAsia="宋体" w:hAnsi="宋体" w:cs="宋体" w:hint="eastAsia"/>
                <w:sz w:val="22"/>
              </w:rPr>
              <w:t>图中</w:t>
            </w:r>
          </w:p>
          <w:p w14:paraId="2516019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percentages=(</w:t>
            </w:r>
            <w:proofErr w:type="spellStart"/>
            <w:r>
              <w:rPr>
                <w:rFonts w:ascii="宋体" w:eastAsia="宋体" w:hAnsi="宋体" w:cs="宋体" w:hint="eastAsia"/>
                <w:sz w:val="22"/>
              </w:rPr>
              <w:t>select_data</w:t>
            </w:r>
            <w:proofErr w:type="spellEnd"/>
            <w:r>
              <w:rPr>
                <w:rFonts w:ascii="宋体" w:eastAsia="宋体" w:hAnsi="宋体" w:cs="宋体" w:hint="eastAsia"/>
                <w:sz w:val="22"/>
              </w:rPr>
              <w:t>/value1*100</w:t>
            </w:r>
            <w:proofErr w:type="gramStart"/>
            <w:r>
              <w:rPr>
                <w:rFonts w:ascii="宋体" w:eastAsia="宋体" w:hAnsi="宋体" w:cs="宋体" w:hint="eastAsia"/>
                <w:sz w:val="22"/>
              </w:rPr>
              <w:t>).</w:t>
            </w:r>
            <w:proofErr w:type="spellStart"/>
            <w:r>
              <w:rPr>
                <w:rFonts w:ascii="宋体" w:eastAsia="宋体" w:hAnsi="宋体" w:cs="宋体" w:hint="eastAsia"/>
                <w:sz w:val="22"/>
              </w:rPr>
              <w:t>values</w:t>
            </w:r>
            <w:proofErr w:type="gramEnd"/>
            <w:r>
              <w:rPr>
                <w:rFonts w:ascii="宋体" w:eastAsia="宋体" w:hAnsi="宋体" w:cs="宋体" w:hint="eastAsia"/>
                <w:sz w:val="22"/>
              </w:rPr>
              <w:t>.flatten</w:t>
            </w:r>
            <w:proofErr w:type="spellEnd"/>
            <w:r>
              <w:rPr>
                <w:rFonts w:ascii="宋体" w:eastAsia="宋体" w:hAnsi="宋体" w:cs="宋体" w:hint="eastAsia"/>
                <w:sz w:val="22"/>
              </w:rPr>
              <w:t>()</w:t>
            </w:r>
          </w:p>
          <w:p w14:paraId="58485772" w14:textId="77777777" w:rsidR="002E7487" w:rsidRDefault="002E7487">
            <w:pPr>
              <w:spacing w:before="120" w:after="120" w:line="360" w:lineRule="auto"/>
              <w:ind w:firstLineChars="200" w:firstLine="440"/>
              <w:jc w:val="left"/>
              <w:rPr>
                <w:rFonts w:ascii="宋体" w:eastAsia="宋体" w:hAnsi="宋体" w:cs="宋体"/>
                <w:sz w:val="22"/>
              </w:rPr>
            </w:pPr>
          </w:p>
          <w:p w14:paraId="6A4F9CD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colors = ['gold', '</w:t>
            </w:r>
            <w:proofErr w:type="spellStart"/>
            <w:r>
              <w:rPr>
                <w:rFonts w:ascii="宋体" w:eastAsia="宋体" w:hAnsi="宋体" w:cs="宋体" w:hint="eastAsia"/>
                <w:sz w:val="22"/>
              </w:rPr>
              <w:t>yellowgreen</w:t>
            </w:r>
            <w:proofErr w:type="spellEnd"/>
            <w:r>
              <w:rPr>
                <w:rFonts w:ascii="宋体" w:eastAsia="宋体" w:hAnsi="宋体" w:cs="宋体" w:hint="eastAsia"/>
                <w:sz w:val="22"/>
              </w:rPr>
              <w:t>', '</w:t>
            </w:r>
            <w:proofErr w:type="spellStart"/>
            <w:r>
              <w:rPr>
                <w:rFonts w:ascii="宋体" w:eastAsia="宋体" w:hAnsi="宋体" w:cs="宋体" w:hint="eastAsia"/>
                <w:sz w:val="22"/>
              </w:rPr>
              <w:t>lightcoral</w:t>
            </w:r>
            <w:proofErr w:type="spellEnd"/>
            <w:r>
              <w:rPr>
                <w:rFonts w:ascii="宋体" w:eastAsia="宋体" w:hAnsi="宋体" w:cs="宋体" w:hint="eastAsia"/>
                <w:sz w:val="22"/>
              </w:rPr>
              <w:t>', '</w:t>
            </w:r>
            <w:proofErr w:type="spellStart"/>
            <w:r>
              <w:rPr>
                <w:rFonts w:ascii="宋体" w:eastAsia="宋体" w:hAnsi="宋体" w:cs="宋体" w:hint="eastAsia"/>
                <w:sz w:val="22"/>
              </w:rPr>
              <w:t>lightskyblue</w:t>
            </w:r>
            <w:proofErr w:type="spellEnd"/>
            <w:r>
              <w:rPr>
                <w:rFonts w:ascii="宋体" w:eastAsia="宋体" w:hAnsi="宋体" w:cs="宋体" w:hint="eastAsia"/>
                <w:sz w:val="22"/>
              </w:rPr>
              <w:t>', '</w:t>
            </w:r>
            <w:proofErr w:type="spellStart"/>
            <w:r>
              <w:rPr>
                <w:rFonts w:ascii="宋体" w:eastAsia="宋体" w:hAnsi="宋体" w:cs="宋体" w:hint="eastAsia"/>
                <w:sz w:val="22"/>
              </w:rPr>
              <w:t>lightgreen</w:t>
            </w:r>
            <w:proofErr w:type="spellEnd"/>
            <w:r>
              <w:rPr>
                <w:rFonts w:ascii="宋体" w:eastAsia="宋体" w:hAnsi="宋体" w:cs="宋体" w:hint="eastAsia"/>
                <w:sz w:val="22"/>
              </w:rPr>
              <w:t>']</w:t>
            </w:r>
          </w:p>
          <w:p w14:paraId="0B40913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绘制饼图</w:t>
            </w:r>
          </w:p>
          <w:p w14:paraId="470FABCB"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plt.figure</w:t>
            </w:r>
            <w:proofErr w:type="spellEnd"/>
            <w:proofErr w:type="gramEnd"/>
            <w:r>
              <w:rPr>
                <w:rFonts w:ascii="宋体" w:eastAsia="宋体" w:hAnsi="宋体" w:cs="宋体" w:hint="eastAsia"/>
                <w:sz w:val="22"/>
              </w:rPr>
              <w:t>(</w:t>
            </w:r>
            <w:proofErr w:type="spellStart"/>
            <w:r>
              <w:rPr>
                <w:rFonts w:ascii="宋体" w:eastAsia="宋体" w:hAnsi="宋体" w:cs="宋体" w:hint="eastAsia"/>
                <w:i/>
                <w:sz w:val="22"/>
              </w:rPr>
              <w:t>figsize</w:t>
            </w:r>
            <w:proofErr w:type="spellEnd"/>
            <w:r>
              <w:rPr>
                <w:rFonts w:ascii="宋体" w:eastAsia="宋体" w:hAnsi="宋体" w:cs="宋体" w:hint="eastAsia"/>
                <w:sz w:val="22"/>
              </w:rPr>
              <w:t>=(10,8))</w:t>
            </w:r>
          </w:p>
          <w:p w14:paraId="3F3E6928"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plt.pie</w:t>
            </w:r>
            <w:proofErr w:type="spellEnd"/>
            <w:r>
              <w:rPr>
                <w:rFonts w:ascii="宋体" w:eastAsia="宋体" w:hAnsi="宋体" w:cs="宋体" w:hint="eastAsia"/>
                <w:sz w:val="22"/>
              </w:rPr>
              <w:t>(</w:t>
            </w:r>
            <w:proofErr w:type="gramEnd"/>
            <w:r>
              <w:rPr>
                <w:rFonts w:ascii="宋体" w:eastAsia="宋体" w:hAnsi="宋体" w:cs="宋体" w:hint="eastAsia"/>
                <w:sz w:val="22"/>
              </w:rPr>
              <w:t xml:space="preserve">percentages, </w:t>
            </w:r>
            <w:r>
              <w:rPr>
                <w:rFonts w:ascii="宋体" w:eastAsia="宋体" w:hAnsi="宋体" w:cs="宋体" w:hint="eastAsia"/>
                <w:i/>
                <w:sz w:val="22"/>
              </w:rPr>
              <w:t>labels</w:t>
            </w:r>
            <w:r>
              <w:rPr>
                <w:rFonts w:ascii="宋体" w:eastAsia="宋体" w:hAnsi="宋体" w:cs="宋体" w:hint="eastAsia"/>
                <w:sz w:val="22"/>
              </w:rPr>
              <w:t xml:space="preserve">=labels, </w:t>
            </w:r>
            <w:proofErr w:type="spellStart"/>
            <w:r>
              <w:rPr>
                <w:rFonts w:ascii="宋体" w:eastAsia="宋体" w:hAnsi="宋体" w:cs="宋体" w:hint="eastAsia"/>
                <w:i/>
                <w:sz w:val="22"/>
              </w:rPr>
              <w:t>autopct</w:t>
            </w:r>
            <w:proofErr w:type="spellEnd"/>
            <w:r>
              <w:rPr>
                <w:rFonts w:ascii="宋体" w:eastAsia="宋体" w:hAnsi="宋体" w:cs="宋体" w:hint="eastAsia"/>
                <w:sz w:val="22"/>
              </w:rPr>
              <w:t xml:space="preserve">='%.1f%%', </w:t>
            </w:r>
            <w:r>
              <w:rPr>
                <w:rFonts w:ascii="宋体" w:eastAsia="宋体" w:hAnsi="宋体" w:cs="宋体" w:hint="eastAsia"/>
                <w:i/>
                <w:sz w:val="22"/>
              </w:rPr>
              <w:t>colors</w:t>
            </w:r>
            <w:r>
              <w:rPr>
                <w:rFonts w:ascii="宋体" w:eastAsia="宋体" w:hAnsi="宋体" w:cs="宋体" w:hint="eastAsia"/>
                <w:sz w:val="22"/>
              </w:rPr>
              <w:t xml:space="preserve">=colors, </w:t>
            </w:r>
            <w:r>
              <w:rPr>
                <w:rFonts w:ascii="宋体" w:eastAsia="宋体" w:hAnsi="宋体" w:cs="宋体" w:hint="eastAsia"/>
                <w:i/>
                <w:sz w:val="22"/>
              </w:rPr>
              <w:t>shadow</w:t>
            </w:r>
            <w:r>
              <w:rPr>
                <w:rFonts w:ascii="宋体" w:eastAsia="宋体" w:hAnsi="宋体" w:cs="宋体" w:hint="eastAsia"/>
                <w:sz w:val="22"/>
              </w:rPr>
              <w:t xml:space="preserve">=True) </w:t>
            </w:r>
          </w:p>
          <w:p w14:paraId="5854F846"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plt.legend</w:t>
            </w:r>
            <w:proofErr w:type="spellEnd"/>
            <w:proofErr w:type="gramEnd"/>
            <w:r>
              <w:rPr>
                <w:rFonts w:ascii="宋体" w:eastAsia="宋体" w:hAnsi="宋体" w:cs="宋体" w:hint="eastAsia"/>
                <w:sz w:val="22"/>
              </w:rPr>
              <w:t>(</w:t>
            </w:r>
            <w:r>
              <w:rPr>
                <w:rFonts w:ascii="宋体" w:eastAsia="宋体" w:hAnsi="宋体" w:cs="宋体" w:hint="eastAsia"/>
                <w:i/>
                <w:sz w:val="22"/>
              </w:rPr>
              <w:t>loc</w:t>
            </w:r>
            <w:r>
              <w:rPr>
                <w:rFonts w:ascii="宋体" w:eastAsia="宋体" w:hAnsi="宋体" w:cs="宋体" w:hint="eastAsia"/>
                <w:sz w:val="22"/>
              </w:rPr>
              <w:t>="upper left")</w:t>
            </w:r>
          </w:p>
          <w:p w14:paraId="4EC57FF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添加标题</w:t>
            </w:r>
          </w:p>
          <w:p w14:paraId="09CB7EE7"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plt.title</w:t>
            </w:r>
            <w:proofErr w:type="spellEnd"/>
            <w:r>
              <w:rPr>
                <w:rFonts w:ascii="宋体" w:eastAsia="宋体" w:hAnsi="宋体" w:cs="宋体" w:hint="eastAsia"/>
                <w:sz w:val="22"/>
              </w:rPr>
              <w:t>('2019年企业“T1”营业总成本分析')</w:t>
            </w:r>
          </w:p>
          <w:p w14:paraId="5ED018A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显示饼图</w:t>
            </w:r>
          </w:p>
          <w:p w14:paraId="704F2D29"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plt.show</w:t>
            </w:r>
            <w:proofErr w:type="spellEnd"/>
            <w:proofErr w:type="gramEnd"/>
            <w:r>
              <w:rPr>
                <w:rFonts w:ascii="宋体" w:eastAsia="宋体" w:hAnsi="宋体" w:cs="宋体" w:hint="eastAsia"/>
                <w:sz w:val="22"/>
              </w:rPr>
              <w:t>()</w:t>
            </w:r>
          </w:p>
          <w:p w14:paraId="28848451" w14:textId="77777777" w:rsidR="002E7487" w:rsidRDefault="002E7487">
            <w:pPr>
              <w:spacing w:before="120" w:after="120" w:line="360" w:lineRule="auto"/>
              <w:ind w:firstLineChars="200" w:firstLine="440"/>
              <w:jc w:val="left"/>
              <w:rPr>
                <w:rFonts w:ascii="宋体" w:eastAsia="宋体" w:hAnsi="宋体" w:cs="宋体"/>
                <w:sz w:val="22"/>
              </w:rPr>
            </w:pPr>
          </w:p>
        </w:tc>
      </w:tr>
    </w:tbl>
    <w:p w14:paraId="4975182B"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1BA7EC55" wp14:editId="14223EF1">
            <wp:extent cx="5257800" cy="4886325"/>
            <wp:effectExtent l="0" t="0" r="0"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0"/>
                    <a:stretch>
                      <a:fillRect/>
                    </a:stretch>
                  </pic:blipFill>
                  <pic:spPr>
                    <a:xfrm>
                      <a:off x="0" y="0"/>
                      <a:ext cx="5257800" cy="4886325"/>
                    </a:xfrm>
                    <a:prstGeom prst="rect">
                      <a:avLst/>
                    </a:prstGeom>
                  </pic:spPr>
                </pic:pic>
              </a:graphicData>
            </a:graphic>
          </wp:inline>
        </w:drawing>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7986C376" w14:textId="77777777">
        <w:tc>
          <w:tcPr>
            <w:tcW w:w="8280" w:type="dxa"/>
            <w:shd w:val="clear" w:color="auto" w:fill="F5F6F7"/>
            <w:tcMar>
              <w:top w:w="60" w:type="dxa"/>
              <w:left w:w="120" w:type="dxa"/>
              <w:bottom w:w="30" w:type="dxa"/>
              <w:right w:w="120" w:type="dxa"/>
            </w:tcMar>
          </w:tcPr>
          <w:p w14:paraId="2C2D0EDA"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579F83E1"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import pandas as pd</w:t>
            </w:r>
          </w:p>
          <w:p w14:paraId="1D9341E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import </w:t>
            </w:r>
            <w:proofErr w:type="spellStart"/>
            <w:proofErr w:type="gramStart"/>
            <w:r>
              <w:rPr>
                <w:rFonts w:ascii="宋体" w:eastAsia="宋体" w:hAnsi="宋体" w:cs="宋体" w:hint="eastAsia"/>
                <w:sz w:val="22"/>
              </w:rPr>
              <w:t>matplotlib.pyplot</w:t>
            </w:r>
            <w:proofErr w:type="spellEnd"/>
            <w:proofErr w:type="gramEnd"/>
            <w:r>
              <w:rPr>
                <w:rFonts w:ascii="宋体" w:eastAsia="宋体" w:hAnsi="宋体" w:cs="宋体" w:hint="eastAsia"/>
                <w:sz w:val="22"/>
              </w:rPr>
              <w:t xml:space="preserve"> as </w:t>
            </w:r>
            <w:proofErr w:type="spellStart"/>
            <w:r>
              <w:rPr>
                <w:rFonts w:ascii="宋体" w:eastAsia="宋体" w:hAnsi="宋体" w:cs="宋体" w:hint="eastAsia"/>
                <w:sz w:val="22"/>
              </w:rPr>
              <w:t>plt</w:t>
            </w:r>
            <w:proofErr w:type="spellEnd"/>
          </w:p>
          <w:p w14:paraId="35541BB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import </w:t>
            </w:r>
            <w:proofErr w:type="spellStart"/>
            <w:proofErr w:type="gramStart"/>
            <w:r>
              <w:rPr>
                <w:rFonts w:ascii="宋体" w:eastAsia="宋体" w:hAnsi="宋体" w:cs="宋体" w:hint="eastAsia"/>
                <w:sz w:val="22"/>
              </w:rPr>
              <w:t>matplotlib.dates</w:t>
            </w:r>
            <w:proofErr w:type="spellEnd"/>
            <w:proofErr w:type="gramEnd"/>
            <w:r>
              <w:rPr>
                <w:rFonts w:ascii="宋体" w:eastAsia="宋体" w:hAnsi="宋体" w:cs="宋体" w:hint="eastAsia"/>
                <w:sz w:val="22"/>
              </w:rPr>
              <w:t xml:space="preserve"> as </w:t>
            </w:r>
            <w:proofErr w:type="spellStart"/>
            <w:r>
              <w:rPr>
                <w:rFonts w:ascii="宋体" w:eastAsia="宋体" w:hAnsi="宋体" w:cs="宋体" w:hint="eastAsia"/>
                <w:sz w:val="22"/>
              </w:rPr>
              <w:t>mdates</w:t>
            </w:r>
            <w:proofErr w:type="spellEnd"/>
          </w:p>
          <w:p w14:paraId="76B87C1E" w14:textId="77777777" w:rsidR="002E7487" w:rsidRDefault="002E7487">
            <w:pPr>
              <w:spacing w:before="120" w:after="120" w:line="360" w:lineRule="auto"/>
              <w:ind w:firstLineChars="200" w:firstLine="440"/>
              <w:jc w:val="left"/>
              <w:rPr>
                <w:rFonts w:ascii="宋体" w:eastAsia="宋体" w:hAnsi="宋体" w:cs="宋体"/>
                <w:sz w:val="22"/>
              </w:rPr>
            </w:pPr>
          </w:p>
          <w:p w14:paraId="1E7E8B0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读取CSV文件</w:t>
            </w:r>
          </w:p>
          <w:p w14:paraId="77A8566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data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('../result/LR_new.csv')</w:t>
            </w:r>
          </w:p>
          <w:p w14:paraId="10074C24" w14:textId="77777777" w:rsidR="002E7487" w:rsidRDefault="002E7487">
            <w:pPr>
              <w:spacing w:before="120" w:after="120" w:line="360" w:lineRule="auto"/>
              <w:ind w:firstLineChars="200" w:firstLine="440"/>
              <w:jc w:val="left"/>
              <w:rPr>
                <w:rFonts w:ascii="宋体" w:eastAsia="宋体" w:hAnsi="宋体" w:cs="宋体"/>
                <w:sz w:val="22"/>
              </w:rPr>
            </w:pPr>
          </w:p>
          <w:p w14:paraId="0300C6D7"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data.loc</w:t>
            </w:r>
            <w:proofErr w:type="spellEnd"/>
            <w:r>
              <w:rPr>
                <w:rFonts w:ascii="宋体" w:eastAsia="宋体" w:hAnsi="宋体" w:cs="宋体" w:hint="eastAsia"/>
                <w:sz w:val="22"/>
              </w:rPr>
              <w:t>[data['</w:t>
            </w:r>
            <w:proofErr w:type="spellStart"/>
            <w:r>
              <w:rPr>
                <w:rFonts w:ascii="宋体" w:eastAsia="宋体" w:hAnsi="宋体" w:cs="宋体" w:hint="eastAsia"/>
                <w:sz w:val="22"/>
              </w:rPr>
              <w:t>Stkcd</w:t>
            </w:r>
            <w:proofErr w:type="spellEnd"/>
            <w:r>
              <w:rPr>
                <w:rFonts w:ascii="宋体" w:eastAsia="宋体" w:hAnsi="宋体" w:cs="宋体" w:hint="eastAsia"/>
                <w:sz w:val="22"/>
              </w:rPr>
              <w:t>'] == 300059, '</w:t>
            </w:r>
            <w:proofErr w:type="spellStart"/>
            <w:r>
              <w:rPr>
                <w:rFonts w:ascii="宋体" w:eastAsia="宋体" w:hAnsi="宋体" w:cs="宋体" w:hint="eastAsia"/>
                <w:sz w:val="22"/>
              </w:rPr>
              <w:t>Stkcd</w:t>
            </w:r>
            <w:proofErr w:type="spellEnd"/>
            <w:r>
              <w:rPr>
                <w:rFonts w:ascii="宋体" w:eastAsia="宋体" w:hAnsi="宋体" w:cs="宋体" w:hint="eastAsia"/>
                <w:sz w:val="22"/>
              </w:rPr>
              <w:t>'] = 'T1'</w:t>
            </w:r>
          </w:p>
          <w:p w14:paraId="4FD8DDB4"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print(</w:t>
            </w:r>
            <w:proofErr w:type="spellStart"/>
            <w:r>
              <w:rPr>
                <w:rFonts w:ascii="宋体" w:eastAsia="宋体" w:hAnsi="宋体" w:cs="宋体" w:hint="eastAsia"/>
                <w:sz w:val="22"/>
              </w:rPr>
              <w:t>data.loc</w:t>
            </w:r>
            <w:proofErr w:type="spellEnd"/>
            <w:r>
              <w:rPr>
                <w:rFonts w:ascii="宋体" w:eastAsia="宋体" w:hAnsi="宋体" w:cs="宋体" w:hint="eastAsia"/>
                <w:sz w:val="22"/>
              </w:rPr>
              <w:t>[data['</w:t>
            </w:r>
            <w:proofErr w:type="spellStart"/>
            <w:r>
              <w:rPr>
                <w:rFonts w:ascii="宋体" w:eastAsia="宋体" w:hAnsi="宋体" w:cs="宋体" w:hint="eastAsia"/>
                <w:sz w:val="22"/>
              </w:rPr>
              <w:t>Stkcd</w:t>
            </w:r>
            <w:proofErr w:type="spellEnd"/>
            <w:r>
              <w:rPr>
                <w:rFonts w:ascii="宋体" w:eastAsia="宋体" w:hAnsi="宋体" w:cs="宋体" w:hint="eastAsia"/>
                <w:sz w:val="22"/>
              </w:rPr>
              <w:t>'] == 'T1', '</w:t>
            </w:r>
            <w:proofErr w:type="spellStart"/>
            <w:r>
              <w:rPr>
                <w:rFonts w:ascii="宋体" w:eastAsia="宋体" w:hAnsi="宋体" w:cs="宋体" w:hint="eastAsia"/>
                <w:sz w:val="22"/>
              </w:rPr>
              <w:t>Stkcd</w:t>
            </w:r>
            <w:proofErr w:type="spellEnd"/>
            <w:r>
              <w:rPr>
                <w:rFonts w:ascii="宋体" w:eastAsia="宋体" w:hAnsi="宋体" w:cs="宋体" w:hint="eastAsia"/>
                <w:sz w:val="22"/>
              </w:rPr>
              <w:t>'])</w:t>
            </w:r>
          </w:p>
          <w:p w14:paraId="4DBE13B1"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data['</w:t>
            </w:r>
            <w:proofErr w:type="spellStart"/>
            <w:r>
              <w:rPr>
                <w:rFonts w:ascii="宋体" w:eastAsia="宋体" w:hAnsi="宋体" w:cs="宋体" w:hint="eastAsia"/>
                <w:sz w:val="22"/>
              </w:rPr>
              <w:t>Accper</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pd.to_datetime</w:t>
            </w:r>
            <w:proofErr w:type="spellEnd"/>
            <w:r>
              <w:rPr>
                <w:rFonts w:ascii="宋体" w:eastAsia="宋体" w:hAnsi="宋体" w:cs="宋体" w:hint="eastAsia"/>
                <w:sz w:val="22"/>
              </w:rPr>
              <w:t>(data['</w:t>
            </w:r>
            <w:proofErr w:type="spellStart"/>
            <w:r>
              <w:rPr>
                <w:rFonts w:ascii="宋体" w:eastAsia="宋体" w:hAnsi="宋体" w:cs="宋体" w:hint="eastAsia"/>
                <w:sz w:val="22"/>
              </w:rPr>
              <w:t>Accper</w:t>
            </w:r>
            <w:proofErr w:type="spellEnd"/>
            <w:r>
              <w:rPr>
                <w:rFonts w:ascii="宋体" w:eastAsia="宋体" w:hAnsi="宋体" w:cs="宋体" w:hint="eastAsia"/>
                <w:sz w:val="22"/>
              </w:rPr>
              <w:t>'])</w:t>
            </w:r>
          </w:p>
          <w:p w14:paraId="10063AD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roofErr w:type="gramStart"/>
            <w:r>
              <w:rPr>
                <w:rFonts w:ascii="宋体" w:eastAsia="宋体" w:hAnsi="宋体" w:cs="宋体" w:hint="eastAsia"/>
                <w:sz w:val="22"/>
              </w:rPr>
              <w:t>data.info(</w:t>
            </w:r>
            <w:proofErr w:type="gramEnd"/>
            <w:r>
              <w:rPr>
                <w:rFonts w:ascii="宋体" w:eastAsia="宋体" w:hAnsi="宋体" w:cs="宋体" w:hint="eastAsia"/>
                <w:sz w:val="22"/>
              </w:rPr>
              <w:t>)</w:t>
            </w:r>
          </w:p>
          <w:p w14:paraId="5A0C96F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 筛选出企业“T1”在2019年3月、6月、9月的数据</w:t>
            </w:r>
          </w:p>
          <w:p w14:paraId="3008261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t1_2019_quarters = data[(data['</w:t>
            </w:r>
            <w:proofErr w:type="spellStart"/>
            <w:r>
              <w:rPr>
                <w:rFonts w:ascii="宋体" w:eastAsia="宋体" w:hAnsi="宋体" w:cs="宋体" w:hint="eastAsia"/>
                <w:sz w:val="22"/>
              </w:rPr>
              <w:t>Stkcd</w:t>
            </w:r>
            <w:proofErr w:type="spellEnd"/>
            <w:r>
              <w:rPr>
                <w:rFonts w:ascii="宋体" w:eastAsia="宋体" w:hAnsi="宋体" w:cs="宋体" w:hint="eastAsia"/>
                <w:sz w:val="22"/>
              </w:rPr>
              <w:t>'] == 'T1') &amp; (data['</w:t>
            </w:r>
            <w:proofErr w:type="spellStart"/>
            <w:r>
              <w:rPr>
                <w:rFonts w:ascii="宋体" w:eastAsia="宋体" w:hAnsi="宋体" w:cs="宋体" w:hint="eastAsia"/>
                <w:sz w:val="22"/>
              </w:rPr>
              <w:t>Accper</w:t>
            </w:r>
            <w:proofErr w:type="spellEnd"/>
            <w:r>
              <w:rPr>
                <w:rFonts w:ascii="宋体" w:eastAsia="宋体" w:hAnsi="宋体" w:cs="宋体" w:hint="eastAsia"/>
                <w:sz w:val="22"/>
              </w:rPr>
              <w:t>'].</w:t>
            </w:r>
            <w:proofErr w:type="spellStart"/>
            <w:proofErr w:type="gramStart"/>
            <w:r>
              <w:rPr>
                <w:rFonts w:ascii="宋体" w:eastAsia="宋体" w:hAnsi="宋体" w:cs="宋体" w:hint="eastAsia"/>
                <w:sz w:val="22"/>
              </w:rPr>
              <w:t>dt.month</w:t>
            </w:r>
            <w:proofErr w:type="gramEnd"/>
            <w:r>
              <w:rPr>
                <w:rFonts w:ascii="宋体" w:eastAsia="宋体" w:hAnsi="宋体" w:cs="宋体" w:hint="eastAsia"/>
                <w:sz w:val="22"/>
              </w:rPr>
              <w:t>.isin</w:t>
            </w:r>
            <w:proofErr w:type="spellEnd"/>
            <w:r>
              <w:rPr>
                <w:rFonts w:ascii="宋体" w:eastAsia="宋体" w:hAnsi="宋体" w:cs="宋体" w:hint="eastAsia"/>
                <w:sz w:val="22"/>
              </w:rPr>
              <w:t>([3, 6, 9])) &amp; (data['</w:t>
            </w:r>
            <w:proofErr w:type="spellStart"/>
            <w:r>
              <w:rPr>
                <w:rFonts w:ascii="宋体" w:eastAsia="宋体" w:hAnsi="宋体" w:cs="宋体" w:hint="eastAsia"/>
                <w:sz w:val="22"/>
              </w:rPr>
              <w:t>Accper</w:t>
            </w:r>
            <w:proofErr w:type="spellEnd"/>
            <w:r>
              <w:rPr>
                <w:rFonts w:ascii="宋体" w:eastAsia="宋体" w:hAnsi="宋体" w:cs="宋体" w:hint="eastAsia"/>
                <w:sz w:val="22"/>
              </w:rPr>
              <w:t>'].</w:t>
            </w:r>
            <w:proofErr w:type="spellStart"/>
            <w:r>
              <w:rPr>
                <w:rFonts w:ascii="宋体" w:eastAsia="宋体" w:hAnsi="宋体" w:cs="宋体" w:hint="eastAsia"/>
                <w:sz w:val="22"/>
              </w:rPr>
              <w:t>dt.year</w:t>
            </w:r>
            <w:proofErr w:type="spellEnd"/>
            <w:r>
              <w:rPr>
                <w:rFonts w:ascii="宋体" w:eastAsia="宋体" w:hAnsi="宋体" w:cs="宋体" w:hint="eastAsia"/>
                <w:sz w:val="22"/>
              </w:rPr>
              <w:t xml:space="preserve"> == 2019)]</w:t>
            </w:r>
          </w:p>
          <w:p w14:paraId="43A95E0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t1_2019_</w:t>
            </w:r>
            <w:proofErr w:type="gramStart"/>
            <w:r>
              <w:rPr>
                <w:rFonts w:ascii="宋体" w:eastAsia="宋体" w:hAnsi="宋体" w:cs="宋体" w:hint="eastAsia"/>
                <w:sz w:val="22"/>
              </w:rPr>
              <w:t>quarters.head</w:t>
            </w:r>
            <w:proofErr w:type="gramEnd"/>
            <w:r>
              <w:rPr>
                <w:rFonts w:ascii="宋体" w:eastAsia="宋体" w:hAnsi="宋体" w:cs="宋体" w:hint="eastAsia"/>
                <w:sz w:val="22"/>
              </w:rPr>
              <w:t>()</w:t>
            </w:r>
          </w:p>
          <w:p w14:paraId="5389E693" w14:textId="77777777" w:rsidR="002E7487" w:rsidRDefault="002E7487">
            <w:pPr>
              <w:spacing w:before="120" w:after="120" w:line="360" w:lineRule="auto"/>
              <w:ind w:firstLineChars="200" w:firstLine="440"/>
              <w:jc w:val="left"/>
              <w:rPr>
                <w:rFonts w:ascii="宋体" w:eastAsia="宋体" w:hAnsi="宋体" w:cs="宋体"/>
                <w:sz w:val="22"/>
              </w:rPr>
            </w:pPr>
          </w:p>
          <w:p w14:paraId="6C5F64A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 计算利润率</w:t>
            </w:r>
          </w:p>
          <w:p w14:paraId="22A6216F"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t1_2019_quarters['利润率'] = (t1_2019_quarters['B001000000'] / t1_2019_quarters['B001100000']) * 100</w:t>
            </w:r>
          </w:p>
          <w:p w14:paraId="5A5D580B" w14:textId="77777777" w:rsidR="002E7487" w:rsidRDefault="002E7487">
            <w:pPr>
              <w:spacing w:before="120" w:after="120" w:line="360" w:lineRule="auto"/>
              <w:ind w:firstLineChars="200" w:firstLine="440"/>
              <w:jc w:val="left"/>
              <w:rPr>
                <w:rFonts w:ascii="宋体" w:eastAsia="宋体" w:hAnsi="宋体" w:cs="宋体"/>
                <w:sz w:val="22"/>
              </w:rPr>
            </w:pPr>
          </w:p>
          <w:p w14:paraId="4A078B1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 计算资产负债率</w:t>
            </w:r>
          </w:p>
          <w:p w14:paraId="1E6FDD2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t1_2019_quarters['资产负债率'] = (t1_2019_quarters['A002000000'] / t1_2019_quarters['A001000000']) * 100</w:t>
            </w:r>
          </w:p>
          <w:p w14:paraId="4484EFCC" w14:textId="77777777" w:rsidR="002E7487" w:rsidRDefault="002E7487">
            <w:pPr>
              <w:spacing w:before="120" w:after="120" w:line="360" w:lineRule="auto"/>
              <w:ind w:firstLineChars="200" w:firstLine="440"/>
              <w:jc w:val="left"/>
              <w:rPr>
                <w:rFonts w:ascii="宋体" w:eastAsia="宋体" w:hAnsi="宋体" w:cs="宋体"/>
                <w:sz w:val="22"/>
              </w:rPr>
            </w:pPr>
          </w:p>
          <w:p w14:paraId="3AF046E4"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print(t1_2019_quarters['B001100000'])</w:t>
            </w:r>
          </w:p>
          <w:p w14:paraId="2EDC743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 绘制营业总收入和营业总成本的柱状图</w:t>
            </w:r>
          </w:p>
          <w:p w14:paraId="5A643913" w14:textId="77777777" w:rsidR="002E7487" w:rsidRDefault="002E7487">
            <w:pPr>
              <w:spacing w:before="120" w:after="120" w:line="360" w:lineRule="auto"/>
              <w:ind w:firstLineChars="200" w:firstLine="440"/>
              <w:jc w:val="left"/>
              <w:rPr>
                <w:rFonts w:ascii="宋体" w:eastAsia="宋体" w:hAnsi="宋体" w:cs="宋体"/>
                <w:sz w:val="22"/>
              </w:rPr>
            </w:pPr>
          </w:p>
          <w:p w14:paraId="51EE83D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print(t1_2019_quarters['B001200000']) # 营业总成本</w:t>
            </w:r>
          </w:p>
          <w:p w14:paraId="4644A53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print(t1_2019_quarters['B001100000']) # 营业总收入</w:t>
            </w:r>
          </w:p>
          <w:p w14:paraId="5282640D" w14:textId="77777777" w:rsidR="002E7487" w:rsidRDefault="002E7487">
            <w:pPr>
              <w:spacing w:before="120" w:after="120" w:line="360" w:lineRule="auto"/>
              <w:ind w:firstLineChars="200" w:firstLine="440"/>
              <w:jc w:val="left"/>
              <w:rPr>
                <w:rFonts w:ascii="宋体" w:eastAsia="宋体" w:hAnsi="宋体" w:cs="宋体"/>
                <w:sz w:val="22"/>
              </w:rPr>
            </w:pPr>
          </w:p>
          <w:p w14:paraId="6F452E59"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print(t1_2019_quarters['利润率'])</w:t>
            </w:r>
          </w:p>
          <w:p w14:paraId="4C0FEE3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print(t1_2019_quarters['资产负债率'])</w:t>
            </w:r>
          </w:p>
          <w:p w14:paraId="1A3189F9" w14:textId="77777777" w:rsidR="002E7487" w:rsidRDefault="002E7487">
            <w:pPr>
              <w:spacing w:before="120" w:after="120" w:line="360" w:lineRule="auto"/>
              <w:ind w:firstLineChars="200" w:firstLine="440"/>
              <w:jc w:val="left"/>
              <w:rPr>
                <w:rFonts w:ascii="宋体" w:eastAsia="宋体" w:hAnsi="宋体" w:cs="宋体"/>
                <w:sz w:val="22"/>
              </w:rPr>
            </w:pPr>
          </w:p>
        </w:tc>
      </w:tr>
    </w:tbl>
    <w:p w14:paraId="420573F0"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00D550A9" wp14:editId="12842436">
            <wp:extent cx="5257800" cy="1914525"/>
            <wp:effectExtent l="0" t="0" r="0" b="0"/>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1"/>
                    <a:stretch>
                      <a:fillRect/>
                    </a:stretch>
                  </pic:blipFill>
                  <pic:spPr>
                    <a:xfrm>
                      <a:off x="0" y="0"/>
                      <a:ext cx="5257800" cy="1914525"/>
                    </a:xfrm>
                    <a:prstGeom prst="rect">
                      <a:avLst/>
                    </a:prstGeom>
                  </pic:spPr>
                </pic:pic>
              </a:graphicData>
            </a:graphic>
          </wp:inline>
        </w:drawing>
      </w:r>
    </w:p>
    <w:p w14:paraId="663D9195"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23" w:name="_Toc28034"/>
      <w:r>
        <w:rPr>
          <w:rFonts w:ascii="宋体" w:eastAsia="宋体" w:hAnsi="宋体" w:cs="宋体" w:hint="eastAsia"/>
          <w:b/>
          <w:sz w:val="24"/>
          <w:szCs w:val="24"/>
        </w:rPr>
        <w:t>4.2.3结果分析</w:t>
      </w:r>
      <w:bookmarkEnd w:id="23"/>
    </w:p>
    <w:p w14:paraId="6306E156" w14:textId="77777777" w:rsidR="002E7487" w:rsidRDefault="00000000">
      <w:pPr>
        <w:spacing w:before="120" w:after="120" w:line="360" w:lineRule="auto"/>
        <w:ind w:firstLineChars="200" w:firstLine="482"/>
        <w:jc w:val="left"/>
        <w:rPr>
          <w:rFonts w:ascii="宋体" w:eastAsia="宋体" w:hAnsi="宋体" w:cs="宋体"/>
          <w:sz w:val="24"/>
          <w:szCs w:val="24"/>
        </w:rPr>
      </w:pPr>
      <w:bookmarkStart w:id="24" w:name="_Toc12354"/>
      <w:r>
        <w:rPr>
          <w:rFonts w:ascii="宋体" w:eastAsia="宋体" w:hAnsi="宋体" w:cs="宋体" w:hint="eastAsia"/>
          <w:b/>
          <w:sz w:val="24"/>
          <w:szCs w:val="24"/>
        </w:rPr>
        <w:t>2019 年该行业各细 类利润率对比图</w:t>
      </w:r>
      <w:bookmarkEnd w:id="24"/>
    </w:p>
    <w:p w14:paraId="19FF82C7" w14:textId="77777777" w:rsidR="002E7487" w:rsidRDefault="00000000">
      <w:pPr>
        <w:numPr>
          <w:ilvl w:val="0"/>
          <w:numId w:val="27"/>
        </w:numPr>
        <w:spacing w:before="120" w:after="120" w:line="360" w:lineRule="auto"/>
        <w:ind w:firstLineChars="200" w:firstLine="482"/>
        <w:jc w:val="left"/>
        <w:rPr>
          <w:rFonts w:ascii="宋体" w:eastAsia="宋体" w:hAnsi="宋体" w:cs="宋体"/>
          <w:sz w:val="24"/>
          <w:szCs w:val="24"/>
        </w:rPr>
      </w:pPr>
      <w:bookmarkStart w:id="25" w:name="_Toc7915"/>
      <w:r>
        <w:rPr>
          <w:rFonts w:ascii="宋体" w:eastAsia="宋体" w:hAnsi="宋体" w:cs="宋体" w:hint="eastAsia"/>
          <w:b/>
          <w:sz w:val="24"/>
          <w:szCs w:val="24"/>
        </w:rPr>
        <w:t>排名前 3 细类的利润率对比</w:t>
      </w:r>
      <w:r>
        <w:rPr>
          <w:rFonts w:ascii="宋体" w:eastAsia="宋体" w:hAnsi="宋体" w:cs="宋体" w:hint="eastAsia"/>
          <w:sz w:val="24"/>
          <w:szCs w:val="24"/>
        </w:rPr>
        <w:t>：</w:t>
      </w:r>
      <w:bookmarkEnd w:id="25"/>
    </w:p>
    <w:p w14:paraId="7A48BA4C"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柱状图清晰地展示了排名</w:t>
      </w:r>
      <w:proofErr w:type="gramStart"/>
      <w:r>
        <w:rPr>
          <w:rFonts w:ascii="宋体" w:eastAsia="宋体" w:hAnsi="宋体" w:cs="宋体" w:hint="eastAsia"/>
          <w:sz w:val="24"/>
          <w:szCs w:val="24"/>
        </w:rPr>
        <w:t>前三细类</w:t>
      </w:r>
      <w:proofErr w:type="gramEnd"/>
      <w:r>
        <w:rPr>
          <w:rFonts w:ascii="宋体" w:eastAsia="宋体" w:hAnsi="宋体" w:cs="宋体" w:hint="eastAsia"/>
          <w:sz w:val="24"/>
          <w:szCs w:val="24"/>
        </w:rPr>
        <w:t>的利润率情况，有助于对比不同细类的盈利能力。</w:t>
      </w:r>
    </w:p>
    <w:p w14:paraId="531FE3AE" w14:textId="77777777" w:rsidR="002E7487" w:rsidRDefault="00000000">
      <w:pPr>
        <w:numPr>
          <w:ilvl w:val="0"/>
          <w:numId w:val="28"/>
        </w:numPr>
        <w:spacing w:before="120" w:after="120" w:line="360" w:lineRule="auto"/>
        <w:ind w:firstLineChars="200" w:firstLine="482"/>
        <w:jc w:val="left"/>
        <w:rPr>
          <w:rFonts w:ascii="宋体" w:eastAsia="宋体" w:hAnsi="宋体" w:cs="宋体"/>
          <w:sz w:val="24"/>
          <w:szCs w:val="24"/>
        </w:rPr>
      </w:pPr>
      <w:bookmarkStart w:id="26" w:name="_Toc11362"/>
      <w:r>
        <w:rPr>
          <w:rFonts w:ascii="宋体" w:eastAsia="宋体" w:hAnsi="宋体" w:cs="宋体" w:hint="eastAsia"/>
          <w:b/>
          <w:sz w:val="24"/>
          <w:szCs w:val="24"/>
        </w:rPr>
        <w:t>行业细类利润率差异</w:t>
      </w:r>
      <w:r>
        <w:rPr>
          <w:rFonts w:ascii="宋体" w:eastAsia="宋体" w:hAnsi="宋体" w:cs="宋体" w:hint="eastAsia"/>
          <w:sz w:val="24"/>
          <w:szCs w:val="24"/>
        </w:rPr>
        <w:t>：</w:t>
      </w:r>
      <w:bookmarkEnd w:id="26"/>
    </w:p>
    <w:p w14:paraId="096E5D9C"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通过柱状图可以观察到排名</w:t>
      </w:r>
      <w:proofErr w:type="gramStart"/>
      <w:r>
        <w:rPr>
          <w:rFonts w:ascii="宋体" w:eastAsia="宋体" w:hAnsi="宋体" w:cs="宋体" w:hint="eastAsia"/>
          <w:sz w:val="24"/>
          <w:szCs w:val="24"/>
        </w:rPr>
        <w:t>前三细类</w:t>
      </w:r>
      <w:proofErr w:type="gramEnd"/>
      <w:r>
        <w:rPr>
          <w:rFonts w:ascii="宋体" w:eastAsia="宋体" w:hAnsi="宋体" w:cs="宋体" w:hint="eastAsia"/>
          <w:sz w:val="24"/>
          <w:szCs w:val="24"/>
        </w:rPr>
        <w:t>的利润率差异，有助于发现行业内部不同细类的盈利情况，为进一步分析提供了依据。</w:t>
      </w:r>
    </w:p>
    <w:p w14:paraId="6A09E384" w14:textId="77777777" w:rsidR="002E7487" w:rsidRDefault="00000000">
      <w:pPr>
        <w:numPr>
          <w:ilvl w:val="0"/>
          <w:numId w:val="29"/>
        </w:numPr>
        <w:spacing w:before="120" w:after="120" w:line="360" w:lineRule="auto"/>
        <w:ind w:firstLineChars="200" w:firstLine="482"/>
        <w:jc w:val="left"/>
        <w:rPr>
          <w:rFonts w:ascii="宋体" w:eastAsia="宋体" w:hAnsi="宋体" w:cs="宋体"/>
          <w:sz w:val="24"/>
          <w:szCs w:val="24"/>
        </w:rPr>
      </w:pPr>
      <w:bookmarkStart w:id="27" w:name="_Toc15637"/>
      <w:r>
        <w:rPr>
          <w:rFonts w:ascii="宋体" w:eastAsia="宋体" w:hAnsi="宋体" w:cs="宋体" w:hint="eastAsia"/>
          <w:b/>
          <w:sz w:val="24"/>
          <w:szCs w:val="24"/>
        </w:rPr>
        <w:t>决策参考</w:t>
      </w:r>
      <w:r>
        <w:rPr>
          <w:rFonts w:ascii="宋体" w:eastAsia="宋体" w:hAnsi="宋体" w:cs="宋体" w:hint="eastAsia"/>
          <w:sz w:val="24"/>
          <w:szCs w:val="24"/>
        </w:rPr>
        <w:t>：</w:t>
      </w:r>
      <w:bookmarkEnd w:id="27"/>
    </w:p>
    <w:p w14:paraId="186A217D"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该柱状图可以为企业管理者提供有关行业内不同细类的利润率对比，有助于评估企业在不同细分市场的竞争地位，指导企业制定相应的战略决策。</w:t>
      </w:r>
    </w:p>
    <w:p w14:paraId="3A93666B"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综上所述，以上柱状图为企业管理者提供了有关排名</w:t>
      </w:r>
      <w:proofErr w:type="gramStart"/>
      <w:r>
        <w:rPr>
          <w:rFonts w:ascii="宋体" w:eastAsia="宋体" w:hAnsi="宋体" w:cs="宋体" w:hint="eastAsia"/>
          <w:sz w:val="24"/>
          <w:szCs w:val="24"/>
        </w:rPr>
        <w:t>前三细类</w:t>
      </w:r>
      <w:proofErr w:type="gramEnd"/>
      <w:r>
        <w:rPr>
          <w:rFonts w:ascii="宋体" w:eastAsia="宋体" w:hAnsi="宋体" w:cs="宋体" w:hint="eastAsia"/>
          <w:sz w:val="24"/>
          <w:szCs w:val="24"/>
        </w:rPr>
        <w:t>的利润率对比，有助于深入了解行业内部不同细类的盈利能力，为制定战略决策提供了重要参考依据。</w:t>
      </w:r>
    </w:p>
    <w:p w14:paraId="43CCDE94"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2019 年该行业利润率排名第 1细类的企业利润率对比图</w:t>
      </w:r>
    </w:p>
    <w:p w14:paraId="2583A716" w14:textId="77777777" w:rsidR="002E7487" w:rsidRDefault="00000000">
      <w:pPr>
        <w:numPr>
          <w:ilvl w:val="0"/>
          <w:numId w:val="30"/>
        </w:numPr>
        <w:spacing w:before="120" w:after="120" w:line="360" w:lineRule="auto"/>
        <w:ind w:firstLineChars="200" w:firstLine="482"/>
        <w:jc w:val="left"/>
        <w:rPr>
          <w:rFonts w:ascii="宋体" w:eastAsia="宋体" w:hAnsi="宋体" w:cs="宋体"/>
          <w:sz w:val="24"/>
          <w:szCs w:val="24"/>
        </w:rPr>
      </w:pPr>
      <w:bookmarkStart w:id="28" w:name="_Toc20325"/>
      <w:r>
        <w:rPr>
          <w:rFonts w:ascii="宋体" w:eastAsia="宋体" w:hAnsi="宋体" w:cs="宋体" w:hint="eastAsia"/>
          <w:b/>
          <w:sz w:val="24"/>
          <w:szCs w:val="24"/>
        </w:rPr>
        <w:t>行业利润率排名</w:t>
      </w:r>
      <w:r>
        <w:rPr>
          <w:rFonts w:ascii="宋体" w:eastAsia="宋体" w:hAnsi="宋体" w:cs="宋体" w:hint="eastAsia"/>
          <w:sz w:val="24"/>
          <w:szCs w:val="24"/>
        </w:rPr>
        <w:t>：</w:t>
      </w:r>
      <w:bookmarkEnd w:id="28"/>
    </w:p>
    <w:p w14:paraId="46ADD03B"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通过柱状图可以清晰地看出2019年在特定行业中，证券、期货业的利润率排名第一。这表明证券、期货业在该行业中取得了较高的利润率，具有较好的盈利能力。</w:t>
      </w:r>
    </w:p>
    <w:p w14:paraId="151A4E17" w14:textId="77777777" w:rsidR="002E7487" w:rsidRDefault="00000000">
      <w:pPr>
        <w:numPr>
          <w:ilvl w:val="0"/>
          <w:numId w:val="31"/>
        </w:numPr>
        <w:spacing w:before="120" w:after="120" w:line="360" w:lineRule="auto"/>
        <w:ind w:firstLineChars="200" w:firstLine="482"/>
        <w:jc w:val="left"/>
        <w:rPr>
          <w:rFonts w:ascii="宋体" w:eastAsia="宋体" w:hAnsi="宋体" w:cs="宋体"/>
          <w:sz w:val="24"/>
          <w:szCs w:val="24"/>
        </w:rPr>
      </w:pPr>
      <w:bookmarkStart w:id="29" w:name="_Toc15407"/>
      <w:r>
        <w:rPr>
          <w:rFonts w:ascii="宋体" w:eastAsia="宋体" w:hAnsi="宋体" w:cs="宋体" w:hint="eastAsia"/>
          <w:b/>
          <w:sz w:val="24"/>
          <w:szCs w:val="24"/>
        </w:rPr>
        <w:lastRenderedPageBreak/>
        <w:t>企业利润率对比</w:t>
      </w:r>
      <w:r>
        <w:rPr>
          <w:rFonts w:ascii="宋体" w:eastAsia="宋体" w:hAnsi="宋体" w:cs="宋体" w:hint="eastAsia"/>
          <w:sz w:val="24"/>
          <w:szCs w:val="24"/>
        </w:rPr>
        <w:t>：</w:t>
      </w:r>
      <w:bookmarkEnd w:id="29"/>
    </w:p>
    <w:p w14:paraId="2D3275FD"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柱状图对比了该行业利润率排名前五的企业，从中可以看出各家企业的利润率情况。这有助于分析各家企业在行业内的竞争优势和盈利能力。</w:t>
      </w:r>
    </w:p>
    <w:p w14:paraId="03E53624" w14:textId="77777777" w:rsidR="002E7487" w:rsidRDefault="00000000">
      <w:pPr>
        <w:numPr>
          <w:ilvl w:val="0"/>
          <w:numId w:val="32"/>
        </w:numPr>
        <w:spacing w:before="120" w:after="120" w:line="360" w:lineRule="auto"/>
        <w:ind w:firstLineChars="200" w:firstLine="482"/>
        <w:jc w:val="left"/>
        <w:rPr>
          <w:rFonts w:ascii="宋体" w:eastAsia="宋体" w:hAnsi="宋体" w:cs="宋体"/>
          <w:sz w:val="24"/>
          <w:szCs w:val="24"/>
        </w:rPr>
      </w:pPr>
      <w:bookmarkStart w:id="30" w:name="_Toc30675"/>
      <w:r>
        <w:rPr>
          <w:rFonts w:ascii="宋体" w:eastAsia="宋体" w:hAnsi="宋体" w:cs="宋体" w:hint="eastAsia"/>
          <w:b/>
          <w:sz w:val="24"/>
          <w:szCs w:val="24"/>
        </w:rPr>
        <w:t>企业标识</w:t>
      </w:r>
      <w:r>
        <w:rPr>
          <w:rFonts w:ascii="宋体" w:eastAsia="宋体" w:hAnsi="宋体" w:cs="宋体" w:hint="eastAsia"/>
          <w:sz w:val="24"/>
          <w:szCs w:val="24"/>
        </w:rPr>
        <w:t>：</w:t>
      </w:r>
      <w:bookmarkEnd w:id="30"/>
    </w:p>
    <w:p w14:paraId="0B5AC4A5"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为了保护企业隐私，对企业名称进行了编码处理，分别用T1、T2、T3、T4和T5代表排名前五的企业。</w:t>
      </w:r>
    </w:p>
    <w:p w14:paraId="34369EF2" w14:textId="77777777" w:rsidR="002E7487" w:rsidRDefault="00000000">
      <w:pPr>
        <w:numPr>
          <w:ilvl w:val="0"/>
          <w:numId w:val="33"/>
        </w:numPr>
        <w:spacing w:before="120" w:after="120" w:line="360" w:lineRule="auto"/>
        <w:ind w:firstLineChars="200" w:firstLine="482"/>
        <w:jc w:val="left"/>
        <w:rPr>
          <w:rFonts w:ascii="宋体" w:eastAsia="宋体" w:hAnsi="宋体" w:cs="宋体"/>
          <w:sz w:val="24"/>
          <w:szCs w:val="24"/>
        </w:rPr>
      </w:pPr>
      <w:bookmarkStart w:id="31" w:name="_Toc14158"/>
      <w:r>
        <w:rPr>
          <w:rFonts w:ascii="宋体" w:eastAsia="宋体" w:hAnsi="宋体" w:cs="宋体" w:hint="eastAsia"/>
          <w:b/>
          <w:sz w:val="24"/>
          <w:szCs w:val="24"/>
        </w:rPr>
        <w:t>决策参考</w:t>
      </w:r>
      <w:r>
        <w:rPr>
          <w:rFonts w:ascii="宋体" w:eastAsia="宋体" w:hAnsi="宋体" w:cs="宋体" w:hint="eastAsia"/>
          <w:sz w:val="24"/>
          <w:szCs w:val="24"/>
        </w:rPr>
        <w:t>：</w:t>
      </w:r>
      <w:bookmarkEnd w:id="31"/>
    </w:p>
    <w:p w14:paraId="2E7C7BD0"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该柱状图可以为企业管理者提供有关行业内各企业利润率的直观对比，有助于评估企业在行业内的竞争地位，并可以作为制定战略决策的参考依据。</w:t>
      </w:r>
    </w:p>
    <w:p w14:paraId="78A6A27E"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综合来看，以上柱状</w:t>
      </w:r>
      <w:proofErr w:type="gramStart"/>
      <w:r>
        <w:rPr>
          <w:rFonts w:ascii="宋体" w:eastAsia="宋体" w:hAnsi="宋体" w:cs="宋体" w:hint="eastAsia"/>
          <w:sz w:val="24"/>
          <w:szCs w:val="24"/>
        </w:rPr>
        <w:t>图对于</w:t>
      </w:r>
      <w:proofErr w:type="gramEnd"/>
      <w:r>
        <w:rPr>
          <w:rFonts w:ascii="宋体" w:eastAsia="宋体" w:hAnsi="宋体" w:cs="宋体" w:hint="eastAsia"/>
          <w:sz w:val="24"/>
          <w:szCs w:val="24"/>
        </w:rPr>
        <w:t>分析特定行业中利润率排名前五的企业提供了重要的数据展示和比较，有助于企业管理者深入了解行业竞争格局，指导企业制定相应的经营战略。</w:t>
      </w:r>
    </w:p>
    <w:p w14:paraId="2BB4A400"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2019 年企业“T1” 营业总成本分析图</w:t>
      </w:r>
    </w:p>
    <w:p w14:paraId="4C0460F3" w14:textId="77777777" w:rsidR="002E7487" w:rsidRDefault="00000000">
      <w:pPr>
        <w:numPr>
          <w:ilvl w:val="0"/>
          <w:numId w:val="34"/>
        </w:numPr>
        <w:spacing w:before="120" w:after="120" w:line="360" w:lineRule="auto"/>
        <w:ind w:firstLineChars="200" w:firstLine="482"/>
        <w:jc w:val="left"/>
        <w:rPr>
          <w:rFonts w:ascii="宋体" w:eastAsia="宋体" w:hAnsi="宋体" w:cs="宋体"/>
          <w:sz w:val="24"/>
          <w:szCs w:val="24"/>
        </w:rPr>
      </w:pPr>
      <w:bookmarkStart w:id="32" w:name="_Toc30811"/>
      <w:r>
        <w:rPr>
          <w:rFonts w:ascii="宋体" w:eastAsia="宋体" w:hAnsi="宋体" w:cs="宋体" w:hint="eastAsia"/>
          <w:b/>
          <w:sz w:val="24"/>
          <w:szCs w:val="24"/>
        </w:rPr>
        <w:t>构成比例</w:t>
      </w:r>
      <w:r>
        <w:rPr>
          <w:rFonts w:ascii="宋体" w:eastAsia="宋体" w:hAnsi="宋体" w:cs="宋体" w:hint="eastAsia"/>
          <w:sz w:val="24"/>
          <w:szCs w:val="24"/>
        </w:rPr>
        <w:t>：</w:t>
      </w:r>
      <w:bookmarkEnd w:id="32"/>
    </w:p>
    <w:p w14:paraId="5F083905" w14:textId="77777777" w:rsidR="002E7487" w:rsidRDefault="00000000">
      <w:pPr>
        <w:spacing w:before="120" w:after="120" w:line="360" w:lineRule="auto"/>
        <w:ind w:firstLine="500"/>
        <w:jc w:val="left"/>
        <w:rPr>
          <w:rFonts w:ascii="宋体" w:eastAsia="宋体" w:hAnsi="宋体" w:cs="宋体"/>
          <w:sz w:val="24"/>
          <w:szCs w:val="24"/>
        </w:rPr>
      </w:pPr>
      <w:proofErr w:type="gramStart"/>
      <w:r>
        <w:rPr>
          <w:rFonts w:ascii="宋体" w:eastAsia="宋体" w:hAnsi="宋体" w:cs="宋体" w:hint="eastAsia"/>
          <w:sz w:val="24"/>
          <w:szCs w:val="24"/>
        </w:rPr>
        <w:t>通过饼图可以</w:t>
      </w:r>
      <w:proofErr w:type="gramEnd"/>
      <w:r>
        <w:rPr>
          <w:rFonts w:ascii="宋体" w:eastAsia="宋体" w:hAnsi="宋体" w:cs="宋体" w:hint="eastAsia"/>
          <w:sz w:val="24"/>
          <w:szCs w:val="24"/>
        </w:rPr>
        <w:t>看出，2019年企业“T1”营业总成本中，营业成本所占比例较大，其次是销售费用和管理费用，而财务费用和营业税金及附加的比例相对较小。</w:t>
      </w:r>
    </w:p>
    <w:p w14:paraId="5980607D" w14:textId="77777777" w:rsidR="002E7487" w:rsidRDefault="00000000">
      <w:pPr>
        <w:numPr>
          <w:ilvl w:val="0"/>
          <w:numId w:val="35"/>
        </w:numPr>
        <w:spacing w:before="120" w:after="120" w:line="360" w:lineRule="auto"/>
        <w:ind w:firstLineChars="200" w:firstLine="482"/>
        <w:jc w:val="left"/>
        <w:rPr>
          <w:rFonts w:ascii="宋体" w:eastAsia="宋体" w:hAnsi="宋体" w:cs="宋体"/>
          <w:sz w:val="24"/>
          <w:szCs w:val="24"/>
        </w:rPr>
      </w:pPr>
      <w:bookmarkStart w:id="33" w:name="_Toc29352"/>
      <w:r>
        <w:rPr>
          <w:rFonts w:ascii="宋体" w:eastAsia="宋体" w:hAnsi="宋体" w:cs="宋体" w:hint="eastAsia"/>
          <w:b/>
          <w:sz w:val="24"/>
          <w:szCs w:val="24"/>
        </w:rPr>
        <w:t>主要支出项目</w:t>
      </w:r>
      <w:r>
        <w:rPr>
          <w:rFonts w:ascii="宋体" w:eastAsia="宋体" w:hAnsi="宋体" w:cs="宋体" w:hint="eastAsia"/>
          <w:sz w:val="24"/>
          <w:szCs w:val="24"/>
        </w:rPr>
        <w:t>：</w:t>
      </w:r>
      <w:bookmarkEnd w:id="33"/>
    </w:p>
    <w:p w14:paraId="2D0275ED"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营业成本在整个成本结构中所占比例较大，这可能意味着企业在生产和销售过程中所发生的直接成本较高，需要重点关注成本管控和效率提升。</w:t>
      </w:r>
    </w:p>
    <w:p w14:paraId="5272C8C2"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销售费用和管理费用也占据一定比例，说明企业在销售和管理方面的支出比较显著，需要关注这两个方面的成本管理和效益提升。</w:t>
      </w:r>
    </w:p>
    <w:p w14:paraId="188C9524" w14:textId="77777777" w:rsidR="002E7487" w:rsidRDefault="00000000">
      <w:pPr>
        <w:numPr>
          <w:ilvl w:val="0"/>
          <w:numId w:val="36"/>
        </w:numPr>
        <w:spacing w:before="120" w:after="120" w:line="360" w:lineRule="auto"/>
        <w:ind w:firstLineChars="200" w:firstLine="482"/>
        <w:jc w:val="left"/>
        <w:rPr>
          <w:rFonts w:ascii="宋体" w:eastAsia="宋体" w:hAnsi="宋体" w:cs="宋体"/>
          <w:sz w:val="24"/>
          <w:szCs w:val="24"/>
        </w:rPr>
      </w:pPr>
      <w:bookmarkStart w:id="34" w:name="_Toc22417"/>
      <w:r>
        <w:rPr>
          <w:rFonts w:ascii="宋体" w:eastAsia="宋体" w:hAnsi="宋体" w:cs="宋体" w:hint="eastAsia"/>
          <w:b/>
          <w:sz w:val="24"/>
          <w:szCs w:val="24"/>
        </w:rPr>
        <w:t>财务稳健性</w:t>
      </w:r>
      <w:r>
        <w:rPr>
          <w:rFonts w:ascii="宋体" w:eastAsia="宋体" w:hAnsi="宋体" w:cs="宋体" w:hint="eastAsia"/>
          <w:sz w:val="24"/>
          <w:szCs w:val="24"/>
        </w:rPr>
        <w:t>：</w:t>
      </w:r>
      <w:bookmarkEnd w:id="34"/>
    </w:p>
    <w:p w14:paraId="644257AC"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相对而言，财务费用和营业税金及附加所占比例较小，可能表明企业在财务运营和税务方面相对稳健，但仍需密切监控以确保财务稳健性。</w:t>
      </w:r>
    </w:p>
    <w:p w14:paraId="602A5A44" w14:textId="77777777" w:rsidR="002E7487" w:rsidRDefault="00000000">
      <w:pPr>
        <w:numPr>
          <w:ilvl w:val="0"/>
          <w:numId w:val="37"/>
        </w:numPr>
        <w:spacing w:before="120" w:after="120" w:line="360" w:lineRule="auto"/>
        <w:ind w:firstLineChars="200" w:firstLine="482"/>
        <w:jc w:val="left"/>
        <w:rPr>
          <w:rFonts w:ascii="宋体" w:eastAsia="宋体" w:hAnsi="宋体" w:cs="宋体"/>
          <w:sz w:val="24"/>
          <w:szCs w:val="24"/>
        </w:rPr>
      </w:pPr>
      <w:bookmarkStart w:id="35" w:name="_Toc18646"/>
      <w:r>
        <w:rPr>
          <w:rFonts w:ascii="宋体" w:eastAsia="宋体" w:hAnsi="宋体" w:cs="宋体" w:hint="eastAsia"/>
          <w:b/>
          <w:sz w:val="24"/>
          <w:szCs w:val="24"/>
        </w:rPr>
        <w:t>决策参考</w:t>
      </w:r>
      <w:r>
        <w:rPr>
          <w:rFonts w:ascii="宋体" w:eastAsia="宋体" w:hAnsi="宋体" w:cs="宋体" w:hint="eastAsia"/>
          <w:sz w:val="24"/>
          <w:szCs w:val="24"/>
        </w:rPr>
        <w:t>：</w:t>
      </w:r>
      <w:bookmarkEnd w:id="35"/>
    </w:p>
    <w:p w14:paraId="53D5DB69" w14:textId="77777777" w:rsidR="002E7487" w:rsidRDefault="00000000">
      <w:pPr>
        <w:spacing w:before="120" w:after="120" w:line="360" w:lineRule="auto"/>
        <w:ind w:firstLine="500"/>
        <w:jc w:val="left"/>
        <w:rPr>
          <w:rFonts w:ascii="宋体" w:eastAsia="宋体" w:hAnsi="宋体" w:cs="宋体"/>
          <w:sz w:val="24"/>
          <w:szCs w:val="24"/>
        </w:rPr>
      </w:pPr>
      <w:proofErr w:type="gramStart"/>
      <w:r>
        <w:rPr>
          <w:rFonts w:ascii="宋体" w:eastAsia="宋体" w:hAnsi="宋体" w:cs="宋体" w:hint="eastAsia"/>
          <w:sz w:val="24"/>
          <w:szCs w:val="24"/>
        </w:rPr>
        <w:lastRenderedPageBreak/>
        <w:t>该饼图为</w:t>
      </w:r>
      <w:proofErr w:type="gramEnd"/>
      <w:r>
        <w:rPr>
          <w:rFonts w:ascii="宋体" w:eastAsia="宋体" w:hAnsi="宋体" w:cs="宋体" w:hint="eastAsia"/>
          <w:sz w:val="24"/>
          <w:szCs w:val="24"/>
        </w:rPr>
        <w:t>企业管理者提供了直观的财务数据分析，有助于他们更好地理解企业财务结构，找出成本结构中的关键项目，并针对性地采取措施来优化成本管理和提升效益。</w:t>
      </w:r>
    </w:p>
    <w:p w14:paraId="4E4F3CE3"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综合来看，</w:t>
      </w:r>
      <w:proofErr w:type="gramStart"/>
      <w:r>
        <w:rPr>
          <w:rFonts w:ascii="宋体" w:eastAsia="宋体" w:hAnsi="宋体" w:cs="宋体" w:hint="eastAsia"/>
          <w:sz w:val="24"/>
          <w:szCs w:val="24"/>
        </w:rPr>
        <w:t>以上饼图</w:t>
      </w:r>
      <w:proofErr w:type="gramEnd"/>
      <w:r>
        <w:rPr>
          <w:rFonts w:ascii="宋体" w:eastAsia="宋体" w:hAnsi="宋体" w:cs="宋体" w:hint="eastAsia"/>
          <w:sz w:val="24"/>
          <w:szCs w:val="24"/>
        </w:rPr>
        <w:t>分析为企业管理层提供了关于成本结构的重要信息，有助于他们制定相应的管理决策，优化资源配置，提高经营效率及盈利能力。</w:t>
      </w:r>
    </w:p>
    <w:p w14:paraId="50DF9FF7"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 xml:space="preserve">2019 年企业“T1” 经营情况分析图 </w:t>
      </w:r>
    </w:p>
    <w:p w14:paraId="2E0895DB" w14:textId="77777777" w:rsidR="002E7487" w:rsidRDefault="00000000">
      <w:pPr>
        <w:numPr>
          <w:ilvl w:val="0"/>
          <w:numId w:val="38"/>
        </w:numPr>
        <w:spacing w:before="120" w:after="120" w:line="360" w:lineRule="auto"/>
        <w:ind w:firstLineChars="200" w:firstLine="482"/>
        <w:jc w:val="left"/>
        <w:rPr>
          <w:rFonts w:ascii="宋体" w:eastAsia="宋体" w:hAnsi="宋体" w:cs="宋体"/>
          <w:sz w:val="24"/>
          <w:szCs w:val="24"/>
        </w:rPr>
      </w:pPr>
      <w:bookmarkStart w:id="36" w:name="_Toc695"/>
      <w:r>
        <w:rPr>
          <w:rFonts w:ascii="宋体" w:eastAsia="宋体" w:hAnsi="宋体" w:cs="宋体" w:hint="eastAsia"/>
          <w:b/>
          <w:sz w:val="24"/>
          <w:szCs w:val="24"/>
        </w:rPr>
        <w:t>营业总成本和营业总收入柱状图</w:t>
      </w:r>
      <w:r>
        <w:rPr>
          <w:rFonts w:ascii="宋体" w:eastAsia="宋体" w:hAnsi="宋体" w:cs="宋体" w:hint="eastAsia"/>
          <w:sz w:val="24"/>
          <w:szCs w:val="24"/>
        </w:rPr>
        <w:t>:</w:t>
      </w:r>
      <w:bookmarkEnd w:id="36"/>
    </w:p>
    <w:p w14:paraId="1A69C535"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打印了企业“T1”在2019年3月、6月、9月的营业总成本和营业总收入数据，并打算进行柱状图的绘制。这两个数据集可以用于分析企业的经营成本和盈利情况，从而帮助评估企业的盈利能力和经营效率。柱状图可以直观地展示出不同季度的营业总成本和营业总收入的变化情况，进而帮助发现潜在的经营问题或优势。</w:t>
      </w:r>
    </w:p>
    <w:p w14:paraId="66BF4324" w14:textId="77777777" w:rsidR="002E7487" w:rsidRDefault="00000000">
      <w:pPr>
        <w:numPr>
          <w:ilvl w:val="0"/>
          <w:numId w:val="39"/>
        </w:numPr>
        <w:spacing w:before="120" w:after="120" w:line="360" w:lineRule="auto"/>
        <w:ind w:firstLineChars="200" w:firstLine="482"/>
        <w:jc w:val="left"/>
        <w:rPr>
          <w:rFonts w:ascii="宋体" w:eastAsia="宋体" w:hAnsi="宋体" w:cs="宋体"/>
          <w:sz w:val="24"/>
          <w:szCs w:val="24"/>
        </w:rPr>
      </w:pPr>
      <w:bookmarkStart w:id="37" w:name="_Toc8946"/>
      <w:r>
        <w:rPr>
          <w:rFonts w:ascii="宋体" w:eastAsia="宋体" w:hAnsi="宋体" w:cs="宋体" w:hint="eastAsia"/>
          <w:b/>
          <w:sz w:val="24"/>
          <w:szCs w:val="24"/>
        </w:rPr>
        <w:t>利润率和资产负债率的数据输出</w:t>
      </w:r>
      <w:r>
        <w:rPr>
          <w:rFonts w:ascii="宋体" w:eastAsia="宋体" w:hAnsi="宋体" w:cs="宋体" w:hint="eastAsia"/>
          <w:sz w:val="24"/>
          <w:szCs w:val="24"/>
        </w:rPr>
        <w:t>:</w:t>
      </w:r>
      <w:bookmarkEnd w:id="37"/>
    </w:p>
    <w:p w14:paraId="527FA175"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打印了企业“T1”在2019年3月、6月、9月的利润率和资产负债率数据。利润率是企业盈利能力的重要指标，资产负债率则可以反映企业的偿债能力和财务风险。通过对这些数据的分析，可以更全面地了解企业的财务状况和经营状况，帮助投资者和管理者做出更明智的决策。</w:t>
      </w:r>
    </w:p>
    <w:p w14:paraId="0561D621"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基于数据处理操作，接下来利用Excel绘制利润率和资产负债率随时间变化的折线图，以便更清晰地观察这些指标的变化趋势。</w:t>
      </w:r>
    </w:p>
    <w:p w14:paraId="1560748D" w14:textId="77777777" w:rsidR="002E7487" w:rsidRDefault="00000000">
      <w:pPr>
        <w:spacing w:before="320" w:after="120" w:line="360" w:lineRule="auto"/>
        <w:ind w:firstLineChars="200" w:firstLine="562"/>
        <w:jc w:val="left"/>
        <w:outlineLvl w:val="1"/>
        <w:rPr>
          <w:rFonts w:ascii="宋体" w:eastAsia="宋体" w:hAnsi="宋体" w:cs="宋体"/>
          <w:sz w:val="28"/>
          <w:szCs w:val="28"/>
        </w:rPr>
      </w:pPr>
      <w:bookmarkStart w:id="38" w:name="_Toc13275"/>
      <w:r>
        <w:rPr>
          <w:rFonts w:ascii="宋体" w:eastAsia="宋体" w:hAnsi="宋体" w:cs="宋体" w:hint="eastAsia"/>
          <w:b/>
          <w:sz w:val="28"/>
          <w:szCs w:val="28"/>
        </w:rPr>
        <w:t>4.3 任务 2.3 绘制“行业与企业营业数据分析”的可视化大屏</w:t>
      </w:r>
      <w:bookmarkEnd w:id="38"/>
    </w:p>
    <w:p w14:paraId="3064006B"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39" w:name="_Toc23236"/>
      <w:r>
        <w:rPr>
          <w:rFonts w:ascii="宋体" w:eastAsia="宋体" w:hAnsi="宋体" w:cs="宋体" w:hint="eastAsia"/>
          <w:b/>
          <w:sz w:val="24"/>
          <w:szCs w:val="24"/>
        </w:rPr>
        <w:t>4.3.1实现思路</w:t>
      </w:r>
      <w:bookmarkEnd w:id="39"/>
    </w:p>
    <w:p w14:paraId="0770CF62" w14:textId="7BFD69F7" w:rsidR="002E7487" w:rsidRDefault="00495DDF">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确定数据源，通过任务二的前半部分得到了所有的数据图表，接下来通过html语言来绘制大屏展示，将图表使用2</w:t>
      </w:r>
      <w:r>
        <w:rPr>
          <w:rFonts w:ascii="宋体" w:eastAsia="宋体" w:hAnsi="宋体" w:cs="宋体"/>
          <w:sz w:val="24"/>
          <w:szCs w:val="24"/>
        </w:rPr>
        <w:t>*3</w:t>
      </w:r>
      <w:r>
        <w:rPr>
          <w:rFonts w:ascii="宋体" w:eastAsia="宋体" w:hAnsi="宋体" w:cs="宋体" w:hint="eastAsia"/>
          <w:sz w:val="24"/>
          <w:szCs w:val="24"/>
        </w:rPr>
        <w:t>的排列方式进行排列，生成大屏图像。</w:t>
      </w:r>
    </w:p>
    <w:p w14:paraId="0DD09329"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40" w:name="_Toc3529"/>
      <w:r>
        <w:rPr>
          <w:rFonts w:ascii="宋体" w:eastAsia="宋体" w:hAnsi="宋体" w:cs="宋体" w:hint="eastAsia"/>
          <w:b/>
          <w:sz w:val="24"/>
          <w:szCs w:val="24"/>
        </w:rPr>
        <w:t>4.3.2代码运行及结果</w:t>
      </w:r>
      <w:bookmarkEnd w:id="4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0CC92211" w14:textId="77777777">
        <w:tc>
          <w:tcPr>
            <w:tcW w:w="8280" w:type="dxa"/>
            <w:shd w:val="clear" w:color="auto" w:fill="F5F6F7"/>
            <w:tcMar>
              <w:top w:w="60" w:type="dxa"/>
              <w:left w:w="120" w:type="dxa"/>
              <w:bottom w:w="30" w:type="dxa"/>
              <w:right w:w="120" w:type="dxa"/>
            </w:tcMar>
          </w:tcPr>
          <w:p w14:paraId="15AA33FC"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lastRenderedPageBreak/>
              <w:t>HTML</w:t>
            </w:r>
          </w:p>
          <w:p w14:paraId="3D9904D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&lt;!DOCTYPE html&gt;</w:t>
            </w:r>
          </w:p>
          <w:p w14:paraId="325B921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&lt;html&gt;</w:t>
            </w:r>
          </w:p>
          <w:p w14:paraId="7E0011A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&lt;head&gt;</w:t>
            </w:r>
          </w:p>
          <w:p w14:paraId="63B1642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&lt;style&gt;</w:t>
            </w:r>
          </w:p>
          <w:p w14:paraId="275CAA4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roofErr w:type="gramStart"/>
            <w:r>
              <w:rPr>
                <w:rFonts w:ascii="宋体" w:eastAsia="宋体" w:hAnsi="宋体" w:cs="宋体" w:hint="eastAsia"/>
                <w:sz w:val="22"/>
              </w:rPr>
              <w:t>body{</w:t>
            </w:r>
            <w:proofErr w:type="gramEnd"/>
          </w:p>
          <w:p w14:paraId="28FC30E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margin</w:t>
            </w:r>
            <w:r>
              <w:rPr>
                <w:rFonts w:ascii="宋体" w:eastAsia="宋体" w:hAnsi="宋体" w:cs="宋体" w:hint="eastAsia"/>
                <w:sz w:val="22"/>
              </w:rPr>
              <w:t>: 0;</w:t>
            </w:r>
          </w:p>
          <w:p w14:paraId="6DED6EC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padding</w:t>
            </w:r>
            <w:r>
              <w:rPr>
                <w:rFonts w:ascii="宋体" w:eastAsia="宋体" w:hAnsi="宋体" w:cs="宋体" w:hint="eastAsia"/>
                <w:sz w:val="22"/>
              </w:rPr>
              <w:t>: 0;</w:t>
            </w:r>
          </w:p>
          <w:p w14:paraId="48BFA61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overflow</w:t>
            </w:r>
            <w:r>
              <w:rPr>
                <w:rFonts w:ascii="宋体" w:eastAsia="宋体" w:hAnsi="宋体" w:cs="宋体" w:hint="eastAsia"/>
                <w:sz w:val="22"/>
              </w:rPr>
              <w:t>: hidden;</w:t>
            </w:r>
          </w:p>
          <w:p w14:paraId="7B541D2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background</w:t>
            </w:r>
            <w:r>
              <w:rPr>
                <w:rFonts w:ascii="宋体" w:eastAsia="宋体" w:hAnsi="宋体" w:cs="宋体" w:hint="eastAsia"/>
                <w:sz w:val="22"/>
              </w:rPr>
              <w:t>: linear-</w:t>
            </w:r>
            <w:proofErr w:type="gramStart"/>
            <w:r>
              <w:rPr>
                <w:rFonts w:ascii="宋体" w:eastAsia="宋体" w:hAnsi="宋体" w:cs="宋体" w:hint="eastAsia"/>
                <w:sz w:val="22"/>
              </w:rPr>
              <w:t>gradient(</w:t>
            </w:r>
            <w:proofErr w:type="gramEnd"/>
            <w:r>
              <w:rPr>
                <w:rFonts w:ascii="宋体" w:eastAsia="宋体" w:hAnsi="宋体" w:cs="宋体" w:hint="eastAsia"/>
                <w:sz w:val="22"/>
              </w:rPr>
              <w:t>to bottom right, #1e5799, #7db9e8);</w:t>
            </w:r>
          </w:p>
          <w:p w14:paraId="64EFDFC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
          <w:p w14:paraId="61689129"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roofErr w:type="gramStart"/>
            <w:r>
              <w:rPr>
                <w:rFonts w:ascii="宋体" w:eastAsia="宋体" w:hAnsi="宋体" w:cs="宋体" w:hint="eastAsia"/>
                <w:sz w:val="22"/>
              </w:rPr>
              <w:t>.title</w:t>
            </w:r>
            <w:proofErr w:type="gramEnd"/>
            <w:r>
              <w:rPr>
                <w:rFonts w:ascii="宋体" w:eastAsia="宋体" w:hAnsi="宋体" w:cs="宋体" w:hint="eastAsia"/>
                <w:sz w:val="22"/>
              </w:rPr>
              <w:t>{</w:t>
            </w:r>
          </w:p>
          <w:p w14:paraId="0395B0C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text-align</w:t>
            </w:r>
            <w:r>
              <w:rPr>
                <w:rFonts w:ascii="宋体" w:eastAsia="宋体" w:hAnsi="宋体" w:cs="宋体" w:hint="eastAsia"/>
                <w:sz w:val="22"/>
              </w:rPr>
              <w:t>: center;</w:t>
            </w:r>
          </w:p>
          <w:p w14:paraId="20AAB44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font-size</w:t>
            </w:r>
            <w:r>
              <w:rPr>
                <w:rFonts w:ascii="宋体" w:eastAsia="宋体" w:hAnsi="宋体" w:cs="宋体" w:hint="eastAsia"/>
                <w:sz w:val="22"/>
              </w:rPr>
              <w:t>: 36px;</w:t>
            </w:r>
          </w:p>
          <w:p w14:paraId="4FD3E62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margin-bottom</w:t>
            </w:r>
            <w:r>
              <w:rPr>
                <w:rFonts w:ascii="宋体" w:eastAsia="宋体" w:hAnsi="宋体" w:cs="宋体" w:hint="eastAsia"/>
                <w:sz w:val="22"/>
              </w:rPr>
              <w:t>: 20px;</w:t>
            </w:r>
          </w:p>
          <w:p w14:paraId="0F3173D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color</w:t>
            </w:r>
            <w:r>
              <w:rPr>
                <w:rFonts w:ascii="宋体" w:eastAsia="宋体" w:hAnsi="宋体" w:cs="宋体" w:hint="eastAsia"/>
                <w:sz w:val="22"/>
              </w:rPr>
              <w:t>: #ffffff; /* 设置标题颜色为白色 */</w:t>
            </w:r>
          </w:p>
          <w:p w14:paraId="773684E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text-shadow</w:t>
            </w:r>
            <w:r>
              <w:rPr>
                <w:rFonts w:ascii="宋体" w:eastAsia="宋体" w:hAnsi="宋体" w:cs="宋体" w:hint="eastAsia"/>
                <w:sz w:val="22"/>
              </w:rPr>
              <w:t xml:space="preserve">: 2px </w:t>
            </w:r>
            <w:proofErr w:type="spellStart"/>
            <w:r>
              <w:rPr>
                <w:rFonts w:ascii="宋体" w:eastAsia="宋体" w:hAnsi="宋体" w:cs="宋体" w:hint="eastAsia"/>
                <w:sz w:val="22"/>
              </w:rPr>
              <w:t>2px</w:t>
            </w:r>
            <w:proofErr w:type="spellEnd"/>
            <w:r>
              <w:rPr>
                <w:rFonts w:ascii="宋体" w:eastAsia="宋体" w:hAnsi="宋体" w:cs="宋体" w:hint="eastAsia"/>
                <w:sz w:val="22"/>
              </w:rPr>
              <w:t xml:space="preserve"> 4px </w:t>
            </w:r>
            <w:proofErr w:type="spellStart"/>
            <w:r>
              <w:rPr>
                <w:rFonts w:ascii="宋体" w:eastAsia="宋体" w:hAnsi="宋体" w:cs="宋体" w:hint="eastAsia"/>
                <w:sz w:val="22"/>
              </w:rPr>
              <w:t>rgba</w:t>
            </w:r>
            <w:proofErr w:type="spellEnd"/>
            <w:r>
              <w:rPr>
                <w:rFonts w:ascii="宋体" w:eastAsia="宋体" w:hAnsi="宋体" w:cs="宋体" w:hint="eastAsia"/>
                <w:sz w:val="22"/>
              </w:rPr>
              <w:t>(0, 0, 0, 0.5); /* 添加文字阴影效果 */</w:t>
            </w:r>
          </w:p>
          <w:p w14:paraId="019584C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
          <w:p w14:paraId="6013D80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.container {</w:t>
            </w:r>
          </w:p>
          <w:p w14:paraId="7453698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display</w:t>
            </w:r>
            <w:r>
              <w:rPr>
                <w:rFonts w:ascii="宋体" w:eastAsia="宋体" w:hAnsi="宋体" w:cs="宋体" w:hint="eastAsia"/>
                <w:sz w:val="22"/>
              </w:rPr>
              <w:t>: grid;</w:t>
            </w:r>
          </w:p>
          <w:p w14:paraId="3F04FF7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grid-template-columns</w:t>
            </w:r>
            <w:r>
              <w:rPr>
                <w:rFonts w:ascii="宋体" w:eastAsia="宋体" w:hAnsi="宋体" w:cs="宋体" w:hint="eastAsia"/>
                <w:sz w:val="22"/>
              </w:rPr>
              <w:t xml:space="preserve">: </w:t>
            </w:r>
            <w:proofErr w:type="gramStart"/>
            <w:r>
              <w:rPr>
                <w:rFonts w:ascii="宋体" w:eastAsia="宋体" w:hAnsi="宋体" w:cs="宋体" w:hint="eastAsia"/>
                <w:sz w:val="22"/>
              </w:rPr>
              <w:t>repeat(</w:t>
            </w:r>
            <w:proofErr w:type="gramEnd"/>
            <w:r>
              <w:rPr>
                <w:rFonts w:ascii="宋体" w:eastAsia="宋体" w:hAnsi="宋体" w:cs="宋体" w:hint="eastAsia"/>
                <w:sz w:val="22"/>
              </w:rPr>
              <w:t>3, 1fr);</w:t>
            </w:r>
          </w:p>
          <w:p w14:paraId="3DC96FB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grid-gap</w:t>
            </w:r>
            <w:r>
              <w:rPr>
                <w:rFonts w:ascii="宋体" w:eastAsia="宋体" w:hAnsi="宋体" w:cs="宋体" w:hint="eastAsia"/>
                <w:sz w:val="22"/>
              </w:rPr>
              <w:t>: 20px;</w:t>
            </w:r>
          </w:p>
          <w:p w14:paraId="73D09AFF"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justify-items</w:t>
            </w:r>
            <w:r>
              <w:rPr>
                <w:rFonts w:ascii="宋体" w:eastAsia="宋体" w:hAnsi="宋体" w:cs="宋体" w:hint="eastAsia"/>
                <w:sz w:val="22"/>
              </w:rPr>
              <w:t>: center;</w:t>
            </w:r>
          </w:p>
          <w:p w14:paraId="24D713B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 xml:space="preserve">            </w:t>
            </w:r>
            <w:r>
              <w:rPr>
                <w:rFonts w:ascii="宋体" w:eastAsia="宋体" w:hAnsi="宋体" w:cs="宋体" w:hint="eastAsia"/>
                <w:i/>
                <w:sz w:val="22"/>
              </w:rPr>
              <w:t>align-items</w:t>
            </w:r>
            <w:r>
              <w:rPr>
                <w:rFonts w:ascii="宋体" w:eastAsia="宋体" w:hAnsi="宋体" w:cs="宋体" w:hint="eastAsia"/>
                <w:sz w:val="22"/>
              </w:rPr>
              <w:t>: center;</w:t>
            </w:r>
          </w:p>
          <w:p w14:paraId="6A1BF65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height</w:t>
            </w:r>
            <w:r>
              <w:rPr>
                <w:rFonts w:ascii="宋体" w:eastAsia="宋体" w:hAnsi="宋体" w:cs="宋体" w:hint="eastAsia"/>
                <w:sz w:val="22"/>
              </w:rPr>
              <w:t>: 100vh; /* 设置容器高度为视口高度，填满整个屏幕 */</w:t>
            </w:r>
          </w:p>
          <w:p w14:paraId="4DC5936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
          <w:p w14:paraId="2FB4108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roofErr w:type="gramStart"/>
            <w:r>
              <w:rPr>
                <w:rFonts w:ascii="宋体" w:eastAsia="宋体" w:hAnsi="宋体" w:cs="宋体" w:hint="eastAsia"/>
                <w:sz w:val="22"/>
              </w:rPr>
              <w:t>.image</w:t>
            </w:r>
            <w:proofErr w:type="gramEnd"/>
            <w:r>
              <w:rPr>
                <w:rFonts w:ascii="宋体" w:eastAsia="宋体" w:hAnsi="宋体" w:cs="宋体" w:hint="eastAsia"/>
                <w:sz w:val="22"/>
              </w:rPr>
              <w:t xml:space="preserve"> {</w:t>
            </w:r>
          </w:p>
          <w:p w14:paraId="29EA395F"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max-width</w:t>
            </w:r>
            <w:r>
              <w:rPr>
                <w:rFonts w:ascii="宋体" w:eastAsia="宋体" w:hAnsi="宋体" w:cs="宋体" w:hint="eastAsia"/>
                <w:sz w:val="22"/>
              </w:rPr>
              <w:t>: 100%; /* 图像宽度不超过容器宽度 */</w:t>
            </w:r>
          </w:p>
          <w:p w14:paraId="19A7CBC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r>
              <w:rPr>
                <w:rFonts w:ascii="宋体" w:eastAsia="宋体" w:hAnsi="宋体" w:cs="宋体" w:hint="eastAsia"/>
                <w:i/>
                <w:sz w:val="22"/>
              </w:rPr>
              <w:t>max-height</w:t>
            </w:r>
            <w:r>
              <w:rPr>
                <w:rFonts w:ascii="宋体" w:eastAsia="宋体" w:hAnsi="宋体" w:cs="宋体" w:hint="eastAsia"/>
                <w:sz w:val="22"/>
              </w:rPr>
              <w:t>: 100%; /* 图像高度不超过容器高度 */</w:t>
            </w:r>
          </w:p>
          <w:p w14:paraId="55424C9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
          <w:p w14:paraId="6B8123E1"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&lt;/style&gt;</w:t>
            </w:r>
          </w:p>
          <w:p w14:paraId="544A659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&lt;/head&gt;</w:t>
            </w:r>
          </w:p>
          <w:p w14:paraId="4527958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&lt;body&gt;</w:t>
            </w:r>
          </w:p>
          <w:p w14:paraId="1AA0A08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&lt;div class="title"&gt;</w:t>
            </w:r>
          </w:p>
          <w:p w14:paraId="1F3A58BF"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行业与企业营业数据分析</w:t>
            </w:r>
          </w:p>
          <w:p w14:paraId="1C6B4FB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&lt;/div&gt;</w:t>
            </w:r>
          </w:p>
          <w:p w14:paraId="5BDEA98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&lt;div class="container"&gt;</w:t>
            </w:r>
          </w:p>
          <w:p w14:paraId="081B604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&lt;</w:t>
            </w:r>
            <w:proofErr w:type="spellStart"/>
            <w:r>
              <w:rPr>
                <w:rFonts w:ascii="宋体" w:eastAsia="宋体" w:hAnsi="宋体" w:cs="宋体" w:hint="eastAsia"/>
                <w:sz w:val="22"/>
              </w:rPr>
              <w:t>img</w:t>
            </w:r>
            <w:proofErr w:type="spellEnd"/>
            <w:r>
              <w:rPr>
                <w:rFonts w:ascii="宋体" w:eastAsia="宋体" w:hAnsi="宋体" w:cs="宋体" w:hint="eastAsia"/>
                <w:sz w:val="22"/>
              </w:rPr>
              <w:t xml:space="preserve"> class="image" </w:t>
            </w:r>
            <w:proofErr w:type="spellStart"/>
            <w:r>
              <w:rPr>
                <w:rFonts w:ascii="宋体" w:eastAsia="宋体" w:hAnsi="宋体" w:cs="宋体" w:hint="eastAsia"/>
                <w:sz w:val="22"/>
              </w:rPr>
              <w:t>src</w:t>
            </w:r>
            <w:proofErr w:type="spellEnd"/>
            <w:r>
              <w:rPr>
                <w:rFonts w:ascii="宋体" w:eastAsia="宋体" w:hAnsi="宋体" w:cs="宋体" w:hint="eastAsia"/>
                <w:sz w:val="22"/>
              </w:rPr>
              <w:t>=</w:t>
            </w:r>
            <w:proofErr w:type="gramStart"/>
            <w:r>
              <w:rPr>
                <w:rFonts w:ascii="宋体" w:eastAsia="宋体" w:hAnsi="宋体" w:cs="宋体" w:hint="eastAsia"/>
                <w:sz w:val="22"/>
              </w:rPr>
              <w:t>"..</w:t>
            </w:r>
            <w:proofErr w:type="gramEnd"/>
            <w:r>
              <w:rPr>
                <w:rFonts w:ascii="宋体" w:eastAsia="宋体" w:hAnsi="宋体" w:cs="宋体" w:hint="eastAsia"/>
                <w:sz w:val="22"/>
              </w:rPr>
              <w:t>/result/2018年1月至2019年9月各行业大类利润率变化.</w:t>
            </w:r>
            <w:proofErr w:type="spellStart"/>
            <w:r>
              <w:rPr>
                <w:rFonts w:ascii="宋体" w:eastAsia="宋体" w:hAnsi="宋体" w:cs="宋体" w:hint="eastAsia"/>
                <w:sz w:val="22"/>
              </w:rPr>
              <w:t>png</w:t>
            </w:r>
            <w:proofErr w:type="spellEnd"/>
            <w:r>
              <w:rPr>
                <w:rFonts w:ascii="宋体" w:eastAsia="宋体" w:hAnsi="宋体" w:cs="宋体" w:hint="eastAsia"/>
                <w:sz w:val="22"/>
              </w:rPr>
              <w:t>" alt="Image 1"&gt; &lt;!-- 替换为实际图片的路径 --&gt;</w:t>
            </w:r>
          </w:p>
          <w:p w14:paraId="1D49B719"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&lt;</w:t>
            </w:r>
            <w:proofErr w:type="spellStart"/>
            <w:r>
              <w:rPr>
                <w:rFonts w:ascii="宋体" w:eastAsia="宋体" w:hAnsi="宋体" w:cs="宋体" w:hint="eastAsia"/>
                <w:sz w:val="22"/>
              </w:rPr>
              <w:t>img</w:t>
            </w:r>
            <w:proofErr w:type="spellEnd"/>
            <w:r>
              <w:rPr>
                <w:rFonts w:ascii="宋体" w:eastAsia="宋体" w:hAnsi="宋体" w:cs="宋体" w:hint="eastAsia"/>
                <w:sz w:val="22"/>
              </w:rPr>
              <w:t xml:space="preserve"> class="image" </w:t>
            </w:r>
            <w:proofErr w:type="spellStart"/>
            <w:r>
              <w:rPr>
                <w:rFonts w:ascii="宋体" w:eastAsia="宋体" w:hAnsi="宋体" w:cs="宋体" w:hint="eastAsia"/>
                <w:sz w:val="22"/>
              </w:rPr>
              <w:t>src</w:t>
            </w:r>
            <w:proofErr w:type="spellEnd"/>
            <w:r>
              <w:rPr>
                <w:rFonts w:ascii="宋体" w:eastAsia="宋体" w:hAnsi="宋体" w:cs="宋体" w:hint="eastAsia"/>
                <w:sz w:val="22"/>
              </w:rPr>
              <w:t>=</w:t>
            </w:r>
            <w:proofErr w:type="gramStart"/>
            <w:r>
              <w:rPr>
                <w:rFonts w:ascii="宋体" w:eastAsia="宋体" w:hAnsi="宋体" w:cs="宋体" w:hint="eastAsia"/>
                <w:sz w:val="22"/>
              </w:rPr>
              <w:t>"..</w:t>
            </w:r>
            <w:proofErr w:type="gramEnd"/>
            <w:r>
              <w:rPr>
                <w:rFonts w:ascii="宋体" w:eastAsia="宋体" w:hAnsi="宋体" w:cs="宋体" w:hint="eastAsia"/>
                <w:sz w:val="22"/>
              </w:rPr>
              <w:t>/result/2019 年该行业利润率排名第1细类的企业利润率对比.</w:t>
            </w:r>
            <w:proofErr w:type="spellStart"/>
            <w:r>
              <w:rPr>
                <w:rFonts w:ascii="宋体" w:eastAsia="宋体" w:hAnsi="宋体" w:cs="宋体" w:hint="eastAsia"/>
                <w:sz w:val="22"/>
              </w:rPr>
              <w:t>png</w:t>
            </w:r>
            <w:proofErr w:type="spellEnd"/>
            <w:r>
              <w:rPr>
                <w:rFonts w:ascii="宋体" w:eastAsia="宋体" w:hAnsi="宋体" w:cs="宋体" w:hint="eastAsia"/>
                <w:sz w:val="22"/>
              </w:rPr>
              <w:t>" alt="Image 2"&gt;</w:t>
            </w:r>
          </w:p>
          <w:p w14:paraId="3002071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&lt;</w:t>
            </w:r>
            <w:proofErr w:type="spellStart"/>
            <w:r>
              <w:rPr>
                <w:rFonts w:ascii="宋体" w:eastAsia="宋体" w:hAnsi="宋体" w:cs="宋体" w:hint="eastAsia"/>
                <w:sz w:val="22"/>
              </w:rPr>
              <w:t>img</w:t>
            </w:r>
            <w:proofErr w:type="spellEnd"/>
            <w:r>
              <w:rPr>
                <w:rFonts w:ascii="宋体" w:eastAsia="宋体" w:hAnsi="宋体" w:cs="宋体" w:hint="eastAsia"/>
                <w:sz w:val="22"/>
              </w:rPr>
              <w:t xml:space="preserve"> class="image" </w:t>
            </w:r>
            <w:proofErr w:type="spellStart"/>
            <w:r>
              <w:rPr>
                <w:rFonts w:ascii="宋体" w:eastAsia="宋体" w:hAnsi="宋体" w:cs="宋体" w:hint="eastAsia"/>
                <w:sz w:val="22"/>
              </w:rPr>
              <w:t>src</w:t>
            </w:r>
            <w:proofErr w:type="spellEnd"/>
            <w:r>
              <w:rPr>
                <w:rFonts w:ascii="宋体" w:eastAsia="宋体" w:hAnsi="宋体" w:cs="宋体" w:hint="eastAsia"/>
                <w:sz w:val="22"/>
              </w:rPr>
              <w:t>=</w:t>
            </w:r>
            <w:proofErr w:type="gramStart"/>
            <w:r>
              <w:rPr>
                <w:rFonts w:ascii="宋体" w:eastAsia="宋体" w:hAnsi="宋体" w:cs="宋体" w:hint="eastAsia"/>
                <w:sz w:val="22"/>
              </w:rPr>
              <w:t>"..</w:t>
            </w:r>
            <w:proofErr w:type="gramEnd"/>
            <w:r>
              <w:rPr>
                <w:rFonts w:ascii="宋体" w:eastAsia="宋体" w:hAnsi="宋体" w:cs="宋体" w:hint="eastAsia"/>
                <w:sz w:val="22"/>
              </w:rPr>
              <w:t>/result/2019年9月各行业大类的利润对比.</w:t>
            </w:r>
            <w:proofErr w:type="spellStart"/>
            <w:r>
              <w:rPr>
                <w:rFonts w:ascii="宋体" w:eastAsia="宋体" w:hAnsi="宋体" w:cs="宋体" w:hint="eastAsia"/>
                <w:sz w:val="22"/>
              </w:rPr>
              <w:t>png</w:t>
            </w:r>
            <w:proofErr w:type="spellEnd"/>
            <w:r>
              <w:rPr>
                <w:rFonts w:ascii="宋体" w:eastAsia="宋体" w:hAnsi="宋体" w:cs="宋体" w:hint="eastAsia"/>
                <w:sz w:val="22"/>
              </w:rPr>
              <w:t>" alt="Image 3"&gt;</w:t>
            </w:r>
          </w:p>
          <w:p w14:paraId="58D78C8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&lt;</w:t>
            </w:r>
            <w:proofErr w:type="spellStart"/>
            <w:r>
              <w:rPr>
                <w:rFonts w:ascii="宋体" w:eastAsia="宋体" w:hAnsi="宋体" w:cs="宋体" w:hint="eastAsia"/>
                <w:sz w:val="22"/>
              </w:rPr>
              <w:t>img</w:t>
            </w:r>
            <w:proofErr w:type="spellEnd"/>
            <w:r>
              <w:rPr>
                <w:rFonts w:ascii="宋体" w:eastAsia="宋体" w:hAnsi="宋体" w:cs="宋体" w:hint="eastAsia"/>
                <w:sz w:val="22"/>
              </w:rPr>
              <w:t xml:space="preserve"> class="image" </w:t>
            </w:r>
            <w:proofErr w:type="spellStart"/>
            <w:r>
              <w:rPr>
                <w:rFonts w:ascii="宋体" w:eastAsia="宋体" w:hAnsi="宋体" w:cs="宋体" w:hint="eastAsia"/>
                <w:sz w:val="22"/>
              </w:rPr>
              <w:t>src</w:t>
            </w:r>
            <w:proofErr w:type="spellEnd"/>
            <w:r>
              <w:rPr>
                <w:rFonts w:ascii="宋体" w:eastAsia="宋体" w:hAnsi="宋体" w:cs="宋体" w:hint="eastAsia"/>
                <w:sz w:val="22"/>
              </w:rPr>
              <w:t>=</w:t>
            </w:r>
            <w:proofErr w:type="gramStart"/>
            <w:r>
              <w:rPr>
                <w:rFonts w:ascii="宋体" w:eastAsia="宋体" w:hAnsi="宋体" w:cs="宋体" w:hint="eastAsia"/>
                <w:sz w:val="22"/>
              </w:rPr>
              <w:t>"..</w:t>
            </w:r>
            <w:proofErr w:type="gramEnd"/>
            <w:r>
              <w:rPr>
                <w:rFonts w:ascii="宋体" w:eastAsia="宋体" w:hAnsi="宋体" w:cs="宋体" w:hint="eastAsia"/>
                <w:sz w:val="22"/>
              </w:rPr>
              <w:t>/result/2019年企业“T1”经营情况分析.</w:t>
            </w:r>
            <w:proofErr w:type="spellStart"/>
            <w:r>
              <w:rPr>
                <w:rFonts w:ascii="宋体" w:eastAsia="宋体" w:hAnsi="宋体" w:cs="宋体" w:hint="eastAsia"/>
                <w:sz w:val="22"/>
              </w:rPr>
              <w:t>png</w:t>
            </w:r>
            <w:proofErr w:type="spellEnd"/>
            <w:r>
              <w:rPr>
                <w:rFonts w:ascii="宋体" w:eastAsia="宋体" w:hAnsi="宋体" w:cs="宋体" w:hint="eastAsia"/>
                <w:sz w:val="22"/>
              </w:rPr>
              <w:t>" alt="Image 4"&gt;</w:t>
            </w:r>
          </w:p>
          <w:p w14:paraId="6036B1D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&lt;</w:t>
            </w:r>
            <w:proofErr w:type="spellStart"/>
            <w:r>
              <w:rPr>
                <w:rFonts w:ascii="宋体" w:eastAsia="宋体" w:hAnsi="宋体" w:cs="宋体" w:hint="eastAsia"/>
                <w:sz w:val="22"/>
              </w:rPr>
              <w:t>img</w:t>
            </w:r>
            <w:proofErr w:type="spellEnd"/>
            <w:r>
              <w:rPr>
                <w:rFonts w:ascii="宋体" w:eastAsia="宋体" w:hAnsi="宋体" w:cs="宋体" w:hint="eastAsia"/>
                <w:sz w:val="22"/>
              </w:rPr>
              <w:t xml:space="preserve"> class="image" </w:t>
            </w:r>
            <w:proofErr w:type="spellStart"/>
            <w:r>
              <w:rPr>
                <w:rFonts w:ascii="宋体" w:eastAsia="宋体" w:hAnsi="宋体" w:cs="宋体" w:hint="eastAsia"/>
                <w:sz w:val="22"/>
              </w:rPr>
              <w:t>src</w:t>
            </w:r>
            <w:proofErr w:type="spellEnd"/>
            <w:r>
              <w:rPr>
                <w:rFonts w:ascii="宋体" w:eastAsia="宋体" w:hAnsi="宋体" w:cs="宋体" w:hint="eastAsia"/>
                <w:sz w:val="22"/>
              </w:rPr>
              <w:t>=</w:t>
            </w:r>
            <w:proofErr w:type="gramStart"/>
            <w:r>
              <w:rPr>
                <w:rFonts w:ascii="宋体" w:eastAsia="宋体" w:hAnsi="宋体" w:cs="宋体" w:hint="eastAsia"/>
                <w:sz w:val="22"/>
              </w:rPr>
              <w:t>"..</w:t>
            </w:r>
            <w:proofErr w:type="gramEnd"/>
            <w:r>
              <w:rPr>
                <w:rFonts w:ascii="宋体" w:eastAsia="宋体" w:hAnsi="宋体" w:cs="宋体" w:hint="eastAsia"/>
                <w:sz w:val="22"/>
              </w:rPr>
              <w:t>/result/2019年企业“T1”营业总成本分析.</w:t>
            </w:r>
            <w:proofErr w:type="spellStart"/>
            <w:r>
              <w:rPr>
                <w:rFonts w:ascii="宋体" w:eastAsia="宋体" w:hAnsi="宋体" w:cs="宋体" w:hint="eastAsia"/>
                <w:sz w:val="22"/>
              </w:rPr>
              <w:t>png</w:t>
            </w:r>
            <w:proofErr w:type="spellEnd"/>
            <w:r>
              <w:rPr>
                <w:rFonts w:ascii="宋体" w:eastAsia="宋体" w:hAnsi="宋体" w:cs="宋体" w:hint="eastAsia"/>
                <w:sz w:val="22"/>
              </w:rPr>
              <w:t>" alt="Image 5"&gt;</w:t>
            </w:r>
          </w:p>
          <w:p w14:paraId="2D526C8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&lt;</w:t>
            </w:r>
            <w:proofErr w:type="spellStart"/>
            <w:r>
              <w:rPr>
                <w:rFonts w:ascii="宋体" w:eastAsia="宋体" w:hAnsi="宋体" w:cs="宋体" w:hint="eastAsia"/>
                <w:sz w:val="22"/>
              </w:rPr>
              <w:t>img</w:t>
            </w:r>
            <w:proofErr w:type="spellEnd"/>
            <w:r>
              <w:rPr>
                <w:rFonts w:ascii="宋体" w:eastAsia="宋体" w:hAnsi="宋体" w:cs="宋体" w:hint="eastAsia"/>
                <w:sz w:val="22"/>
              </w:rPr>
              <w:t xml:space="preserve"> class="image" </w:t>
            </w:r>
            <w:proofErr w:type="spellStart"/>
            <w:r>
              <w:rPr>
                <w:rFonts w:ascii="宋体" w:eastAsia="宋体" w:hAnsi="宋体" w:cs="宋体" w:hint="eastAsia"/>
                <w:sz w:val="22"/>
              </w:rPr>
              <w:t>src</w:t>
            </w:r>
            <w:proofErr w:type="spellEnd"/>
            <w:r>
              <w:rPr>
                <w:rFonts w:ascii="宋体" w:eastAsia="宋体" w:hAnsi="宋体" w:cs="宋体" w:hint="eastAsia"/>
                <w:sz w:val="22"/>
              </w:rPr>
              <w:t>=</w:t>
            </w:r>
            <w:proofErr w:type="gramStart"/>
            <w:r>
              <w:rPr>
                <w:rFonts w:ascii="宋体" w:eastAsia="宋体" w:hAnsi="宋体" w:cs="宋体" w:hint="eastAsia"/>
                <w:sz w:val="22"/>
              </w:rPr>
              <w:t>"..</w:t>
            </w:r>
            <w:proofErr w:type="gramEnd"/>
            <w:r>
              <w:rPr>
                <w:rFonts w:ascii="宋体" w:eastAsia="宋体" w:hAnsi="宋体" w:cs="宋体" w:hint="eastAsia"/>
                <w:sz w:val="22"/>
              </w:rPr>
              <w:t>/result/2019年该行业各细类利润率对比.</w:t>
            </w:r>
            <w:proofErr w:type="spellStart"/>
            <w:r>
              <w:rPr>
                <w:rFonts w:ascii="宋体" w:eastAsia="宋体" w:hAnsi="宋体" w:cs="宋体" w:hint="eastAsia"/>
                <w:sz w:val="22"/>
              </w:rPr>
              <w:t>png</w:t>
            </w:r>
            <w:proofErr w:type="spellEnd"/>
            <w:r>
              <w:rPr>
                <w:rFonts w:ascii="宋体" w:eastAsia="宋体" w:hAnsi="宋体" w:cs="宋体" w:hint="eastAsia"/>
                <w:sz w:val="22"/>
              </w:rPr>
              <w:t>" alt="Image 6"&gt;</w:t>
            </w:r>
          </w:p>
          <w:p w14:paraId="4E1AAA4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 xml:space="preserve">    &lt;/div&gt;</w:t>
            </w:r>
          </w:p>
          <w:p w14:paraId="7003057C"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&lt;/body&gt;</w:t>
            </w:r>
          </w:p>
          <w:p w14:paraId="3EF65FE1"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&lt;/html&gt;</w:t>
            </w:r>
          </w:p>
        </w:tc>
      </w:tr>
    </w:tbl>
    <w:p w14:paraId="1B2CAC29"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726DE3A9" wp14:editId="7CC3D100">
            <wp:extent cx="5257800" cy="3286125"/>
            <wp:effectExtent l="0" t="0" r="0" b="0"/>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2"/>
                    <a:stretch>
                      <a:fillRect/>
                    </a:stretch>
                  </pic:blipFill>
                  <pic:spPr>
                    <a:xfrm>
                      <a:off x="0" y="0"/>
                      <a:ext cx="5257800" cy="3286125"/>
                    </a:xfrm>
                    <a:prstGeom prst="rect">
                      <a:avLst/>
                    </a:prstGeom>
                  </pic:spPr>
                </pic:pic>
              </a:graphicData>
            </a:graphic>
          </wp:inline>
        </w:drawing>
      </w:r>
    </w:p>
    <w:p w14:paraId="1BD56D66"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41" w:name="_Toc8044"/>
      <w:r>
        <w:rPr>
          <w:rFonts w:ascii="宋体" w:eastAsia="宋体" w:hAnsi="宋体" w:cs="宋体" w:hint="eastAsia"/>
          <w:b/>
          <w:sz w:val="24"/>
          <w:szCs w:val="24"/>
        </w:rPr>
        <w:t>4.3.3结果分析</w:t>
      </w:r>
      <w:bookmarkEnd w:id="41"/>
    </w:p>
    <w:p w14:paraId="65D2A6FD"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在可视化大屏上展示分析结果的同时，结合文字说明和数据标注，对于突出的数据点或者变化趋势进行解读和分析，帮助观众快速理解数据背后的含义。</w:t>
      </w:r>
    </w:p>
    <w:p w14:paraId="5D5D15F2"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如果条件允许，可以添加交互功能，比如通过点击或者下拉菜单切换不同的行业数据，或者查看特定企业的详细数据信息，提升数据展示的交互性和灵活性。</w:t>
      </w:r>
    </w:p>
    <w:p w14:paraId="571FBD2E"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如果是基于实时数据的大屏展示，需要考虑数据的实时更新和监控机制，确保数据的及时性和准确性。</w:t>
      </w:r>
    </w:p>
    <w:p w14:paraId="77A9667F" w14:textId="77777777" w:rsidR="002E7487" w:rsidRDefault="00000000">
      <w:pPr>
        <w:spacing w:before="120" w:after="120" w:line="360" w:lineRule="auto"/>
        <w:ind w:firstLine="500"/>
        <w:jc w:val="left"/>
        <w:rPr>
          <w:rFonts w:ascii="宋体" w:eastAsia="宋体" w:hAnsi="宋体" w:cs="宋体"/>
          <w:sz w:val="24"/>
          <w:szCs w:val="24"/>
        </w:rPr>
      </w:pPr>
      <w:r>
        <w:rPr>
          <w:rFonts w:ascii="宋体" w:eastAsia="宋体" w:hAnsi="宋体" w:cs="宋体" w:hint="eastAsia"/>
          <w:sz w:val="24"/>
          <w:szCs w:val="24"/>
        </w:rPr>
        <w:t>可以通过自动化脚本定时更新数据，并设置报警机制监控数据异常，保证大屏数据的稳定展示。</w:t>
      </w:r>
    </w:p>
    <w:p w14:paraId="38CE1FB5"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通过以上步骤，可以实现“行业与企业营业数据分析”的可视化大屏设计与展示，帮助用户全面了解企业与行业的营业情况，从而做出更加科学合理的</w:t>
      </w:r>
      <w:r>
        <w:rPr>
          <w:rFonts w:ascii="宋体" w:eastAsia="宋体" w:hAnsi="宋体" w:cs="宋体" w:hint="eastAsia"/>
          <w:sz w:val="24"/>
          <w:szCs w:val="24"/>
        </w:rPr>
        <w:lastRenderedPageBreak/>
        <w:t>决策。</w:t>
      </w:r>
    </w:p>
    <w:p w14:paraId="56A3291C" w14:textId="77777777" w:rsidR="002E7487" w:rsidRDefault="00000000">
      <w:pPr>
        <w:spacing w:before="380" w:after="140" w:line="360" w:lineRule="auto"/>
        <w:ind w:firstLineChars="200" w:firstLine="562"/>
        <w:jc w:val="left"/>
        <w:outlineLvl w:val="0"/>
        <w:rPr>
          <w:rFonts w:ascii="宋体" w:eastAsia="宋体" w:hAnsi="宋体" w:cs="宋体"/>
          <w:sz w:val="28"/>
          <w:szCs w:val="28"/>
        </w:rPr>
      </w:pPr>
      <w:bookmarkStart w:id="42" w:name="_Toc17568"/>
      <w:r>
        <w:rPr>
          <w:rFonts w:ascii="宋体" w:eastAsia="宋体" w:hAnsi="宋体" w:cs="宋体" w:hint="eastAsia"/>
          <w:b/>
          <w:sz w:val="28"/>
          <w:szCs w:val="28"/>
        </w:rPr>
        <w:t>五、任务三：企业利润预测及财务造假识别</w:t>
      </w:r>
      <w:bookmarkEnd w:id="42"/>
    </w:p>
    <w:p w14:paraId="4C6D0684" w14:textId="77777777" w:rsidR="002E7487" w:rsidRDefault="00000000">
      <w:pPr>
        <w:spacing w:before="320" w:after="120" w:line="360" w:lineRule="auto"/>
        <w:ind w:firstLineChars="200" w:firstLine="562"/>
        <w:jc w:val="left"/>
        <w:outlineLvl w:val="1"/>
        <w:rPr>
          <w:rFonts w:ascii="宋体" w:eastAsia="宋体" w:hAnsi="宋体" w:cs="宋体"/>
          <w:sz w:val="28"/>
          <w:szCs w:val="28"/>
        </w:rPr>
      </w:pPr>
      <w:bookmarkStart w:id="43" w:name="_Toc30748"/>
      <w:r>
        <w:rPr>
          <w:rFonts w:ascii="宋体" w:eastAsia="宋体" w:hAnsi="宋体" w:cs="宋体" w:hint="eastAsia"/>
          <w:b/>
          <w:sz w:val="28"/>
          <w:szCs w:val="28"/>
        </w:rPr>
        <w:t>5.1 任务 3.1</w:t>
      </w:r>
      <w:bookmarkEnd w:id="43"/>
    </w:p>
    <w:p w14:paraId="0D9FCCA6"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44" w:name="_Toc8210"/>
      <w:r>
        <w:rPr>
          <w:rFonts w:ascii="宋体" w:eastAsia="宋体" w:hAnsi="宋体" w:cs="宋体" w:hint="eastAsia"/>
          <w:b/>
          <w:sz w:val="24"/>
          <w:szCs w:val="24"/>
        </w:rPr>
        <w:t>5.1.1实现思路</w:t>
      </w:r>
      <w:bookmarkEnd w:id="44"/>
    </w:p>
    <w:p w14:paraId="467AB5D9"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首先，通过</w:t>
      </w:r>
      <w:proofErr w:type="spellStart"/>
      <w:r>
        <w:rPr>
          <w:rFonts w:ascii="宋体" w:eastAsia="宋体" w:hAnsi="宋体" w:cs="宋体" w:hint="eastAsia"/>
          <w:sz w:val="24"/>
          <w:szCs w:val="24"/>
          <w:shd w:val="clear" w:color="auto" w:fill="EFF0F1"/>
        </w:rPr>
        <w:t>pd.read_csv</w:t>
      </w:r>
      <w:proofErr w:type="spellEnd"/>
      <w:r>
        <w:rPr>
          <w:rFonts w:ascii="宋体" w:eastAsia="宋体" w:hAnsi="宋体" w:cs="宋体" w:hint="eastAsia"/>
          <w:sz w:val="24"/>
          <w:szCs w:val="24"/>
          <w:shd w:val="clear" w:color="auto" w:fill="EFF0F1"/>
        </w:rPr>
        <w:t>('financial_data.csv')</w:t>
      </w:r>
      <w:r>
        <w:rPr>
          <w:rFonts w:ascii="宋体" w:eastAsia="宋体" w:hAnsi="宋体" w:cs="宋体" w:hint="eastAsia"/>
          <w:sz w:val="24"/>
          <w:szCs w:val="24"/>
        </w:rPr>
        <w:t>从'financial_data.csv'文件中读取数据到</w:t>
      </w:r>
      <w:proofErr w:type="spellStart"/>
      <w:r>
        <w:rPr>
          <w:rFonts w:ascii="宋体" w:eastAsia="宋体" w:hAnsi="宋体" w:cs="宋体" w:hint="eastAsia"/>
          <w:sz w:val="24"/>
          <w:szCs w:val="24"/>
        </w:rPr>
        <w:t>DataFrame</w:t>
      </w:r>
      <w:proofErr w:type="spellEnd"/>
      <w:r>
        <w:rPr>
          <w:rFonts w:ascii="宋体" w:eastAsia="宋体" w:hAnsi="宋体" w:cs="宋体" w:hint="eastAsia"/>
          <w:sz w:val="24"/>
          <w:szCs w:val="24"/>
        </w:rPr>
        <w:t>变量</w:t>
      </w:r>
      <w:proofErr w:type="spellStart"/>
      <w:r>
        <w:rPr>
          <w:rFonts w:ascii="宋体" w:eastAsia="宋体" w:hAnsi="宋体" w:cs="宋体" w:hint="eastAsia"/>
          <w:sz w:val="24"/>
          <w:szCs w:val="24"/>
          <w:shd w:val="clear" w:color="auto" w:fill="EFF0F1"/>
        </w:rPr>
        <w:t>df</w:t>
      </w:r>
      <w:proofErr w:type="spellEnd"/>
      <w:r>
        <w:rPr>
          <w:rFonts w:ascii="宋体" w:eastAsia="宋体" w:hAnsi="宋体" w:cs="宋体" w:hint="eastAsia"/>
          <w:sz w:val="24"/>
          <w:szCs w:val="24"/>
        </w:rPr>
        <w:t>中。</w:t>
      </w:r>
    </w:p>
    <w:p w14:paraId="6C9F32DA"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接下来，使用</w:t>
      </w:r>
      <w:proofErr w:type="spellStart"/>
      <w:r>
        <w:rPr>
          <w:rFonts w:ascii="宋体" w:eastAsia="宋体" w:hAnsi="宋体" w:cs="宋体" w:hint="eastAsia"/>
          <w:sz w:val="24"/>
          <w:szCs w:val="24"/>
          <w:shd w:val="clear" w:color="auto" w:fill="EFF0F1"/>
        </w:rPr>
        <w:t>df.corr</w:t>
      </w:r>
      <w:proofErr w:type="spellEnd"/>
      <w:r>
        <w:rPr>
          <w:rFonts w:ascii="宋体" w:eastAsia="宋体" w:hAnsi="宋体" w:cs="宋体" w:hint="eastAsia"/>
          <w:sz w:val="24"/>
          <w:szCs w:val="24"/>
          <w:shd w:val="clear" w:color="auto" w:fill="EFF0F1"/>
        </w:rPr>
        <w:t>()</w:t>
      </w:r>
      <w:r>
        <w:rPr>
          <w:rFonts w:ascii="宋体" w:eastAsia="宋体" w:hAnsi="宋体" w:cs="宋体" w:hint="eastAsia"/>
          <w:sz w:val="24"/>
          <w:szCs w:val="24"/>
        </w:rPr>
        <w:t>计算了整个数据集中各列的相关性系数，生成了一个相关性矩阵</w:t>
      </w:r>
      <w:proofErr w:type="spellStart"/>
      <w:r>
        <w:rPr>
          <w:rFonts w:ascii="宋体" w:eastAsia="宋体" w:hAnsi="宋体" w:cs="宋体" w:hint="eastAsia"/>
          <w:sz w:val="24"/>
          <w:szCs w:val="24"/>
          <w:shd w:val="clear" w:color="auto" w:fill="EFF0F1"/>
        </w:rPr>
        <w:t>corr</w:t>
      </w:r>
      <w:proofErr w:type="spellEnd"/>
      <w:r>
        <w:rPr>
          <w:rFonts w:ascii="宋体" w:eastAsia="宋体" w:hAnsi="宋体" w:cs="宋体" w:hint="eastAsia"/>
          <w:sz w:val="24"/>
          <w:szCs w:val="24"/>
        </w:rPr>
        <w:t>。</w:t>
      </w:r>
    </w:p>
    <w:p w14:paraId="326EBA0D"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然后，通过</w:t>
      </w:r>
      <w:proofErr w:type="spellStart"/>
      <w:r>
        <w:rPr>
          <w:rFonts w:ascii="宋体" w:eastAsia="宋体" w:hAnsi="宋体" w:cs="宋体" w:hint="eastAsia"/>
          <w:sz w:val="24"/>
          <w:szCs w:val="24"/>
          <w:shd w:val="clear" w:color="auto" w:fill="EFF0F1"/>
        </w:rPr>
        <w:t>corr_sort</w:t>
      </w:r>
      <w:proofErr w:type="spellEnd"/>
      <w:r>
        <w:rPr>
          <w:rFonts w:ascii="宋体" w:eastAsia="宋体" w:hAnsi="宋体" w:cs="宋体" w:hint="eastAsia"/>
          <w:sz w:val="24"/>
          <w:szCs w:val="24"/>
          <w:shd w:val="clear" w:color="auto" w:fill="EFF0F1"/>
        </w:rPr>
        <w:t xml:space="preserve"> = </w:t>
      </w:r>
      <w:proofErr w:type="spellStart"/>
      <w:r>
        <w:rPr>
          <w:rFonts w:ascii="宋体" w:eastAsia="宋体" w:hAnsi="宋体" w:cs="宋体" w:hint="eastAsia"/>
          <w:sz w:val="24"/>
          <w:szCs w:val="24"/>
          <w:shd w:val="clear" w:color="auto" w:fill="EFF0F1"/>
        </w:rPr>
        <w:t>corr.sort_values</w:t>
      </w:r>
      <w:proofErr w:type="spellEnd"/>
      <w:r>
        <w:rPr>
          <w:rFonts w:ascii="宋体" w:eastAsia="宋体" w:hAnsi="宋体" w:cs="宋体" w:hint="eastAsia"/>
          <w:sz w:val="24"/>
          <w:szCs w:val="24"/>
          <w:shd w:val="clear" w:color="auto" w:fill="EFF0F1"/>
        </w:rPr>
        <w:t>(by="LRZE", ascending=False)</w:t>
      </w:r>
      <w:r>
        <w:rPr>
          <w:rFonts w:ascii="宋体" w:eastAsia="宋体" w:hAnsi="宋体" w:cs="宋体" w:hint="eastAsia"/>
          <w:sz w:val="24"/>
          <w:szCs w:val="24"/>
        </w:rPr>
        <w:t>对相关性矩阵进行排序，按照"LRZE"列的相关性系数降序排列，得到了排序后的相关性矩阵</w:t>
      </w:r>
      <w:proofErr w:type="spellStart"/>
      <w:r>
        <w:rPr>
          <w:rFonts w:ascii="宋体" w:eastAsia="宋体" w:hAnsi="宋体" w:cs="宋体" w:hint="eastAsia"/>
          <w:sz w:val="24"/>
          <w:szCs w:val="24"/>
          <w:shd w:val="clear" w:color="auto" w:fill="EFF0F1"/>
        </w:rPr>
        <w:t>corr_sort</w:t>
      </w:r>
      <w:proofErr w:type="spellEnd"/>
      <w:r>
        <w:rPr>
          <w:rFonts w:ascii="宋体" w:eastAsia="宋体" w:hAnsi="宋体" w:cs="宋体" w:hint="eastAsia"/>
          <w:sz w:val="24"/>
          <w:szCs w:val="24"/>
        </w:rPr>
        <w:t>。</w:t>
      </w:r>
    </w:p>
    <w:p w14:paraId="5CE44B14"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最后，通过</w:t>
      </w:r>
      <w:r>
        <w:rPr>
          <w:rFonts w:ascii="宋体" w:eastAsia="宋体" w:hAnsi="宋体" w:cs="宋体" w:hint="eastAsia"/>
          <w:sz w:val="24"/>
          <w:szCs w:val="24"/>
          <w:shd w:val="clear" w:color="auto" w:fill="EFF0F1"/>
        </w:rPr>
        <w:t xml:space="preserve">for </w:t>
      </w:r>
      <w:proofErr w:type="spellStart"/>
      <w:r>
        <w:rPr>
          <w:rFonts w:ascii="宋体" w:eastAsia="宋体" w:hAnsi="宋体" w:cs="宋体" w:hint="eastAsia"/>
          <w:sz w:val="24"/>
          <w:szCs w:val="24"/>
          <w:shd w:val="clear" w:color="auto" w:fill="EFF0F1"/>
        </w:rPr>
        <w:t>i</w:t>
      </w:r>
      <w:proofErr w:type="spellEnd"/>
      <w:r>
        <w:rPr>
          <w:rFonts w:ascii="宋体" w:eastAsia="宋体" w:hAnsi="宋体" w:cs="宋体" w:hint="eastAsia"/>
          <w:sz w:val="24"/>
          <w:szCs w:val="24"/>
          <w:shd w:val="clear" w:color="auto" w:fill="EFF0F1"/>
        </w:rPr>
        <w:t xml:space="preserve"> in </w:t>
      </w:r>
      <w:proofErr w:type="spellStart"/>
      <w:r>
        <w:rPr>
          <w:rFonts w:ascii="宋体" w:eastAsia="宋体" w:hAnsi="宋体" w:cs="宋体" w:hint="eastAsia"/>
          <w:sz w:val="24"/>
          <w:szCs w:val="24"/>
          <w:shd w:val="clear" w:color="auto" w:fill="EFF0F1"/>
        </w:rPr>
        <w:t>corr_sort</w:t>
      </w:r>
      <w:proofErr w:type="spellEnd"/>
      <w:r>
        <w:rPr>
          <w:rFonts w:ascii="宋体" w:eastAsia="宋体" w:hAnsi="宋体" w:cs="宋体" w:hint="eastAsia"/>
          <w:sz w:val="24"/>
          <w:szCs w:val="24"/>
          <w:shd w:val="clear" w:color="auto" w:fill="EFF0F1"/>
        </w:rPr>
        <w:t>['LRZE'][1:6].index:</w:t>
      </w:r>
      <w:r>
        <w:rPr>
          <w:rFonts w:ascii="宋体" w:eastAsia="宋体" w:hAnsi="宋体" w:cs="宋体" w:hint="eastAsia"/>
          <w:sz w:val="24"/>
          <w:szCs w:val="24"/>
        </w:rPr>
        <w:t>遍历输出了与"LRZE"列具有最强正相关性的前5个特征的索引值。</w:t>
      </w:r>
    </w:p>
    <w:p w14:paraId="3D212D9C"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根据得出的5个索引值，结合Excel表格得出相关度最高的5个指标。</w:t>
      </w:r>
    </w:p>
    <w:p w14:paraId="3CDF905D"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45" w:name="_Toc7649"/>
      <w:r>
        <w:rPr>
          <w:rFonts w:ascii="宋体" w:eastAsia="宋体" w:hAnsi="宋体" w:cs="宋体" w:hint="eastAsia"/>
          <w:b/>
          <w:sz w:val="24"/>
          <w:szCs w:val="24"/>
        </w:rPr>
        <w:t>5.1.2实现过程</w:t>
      </w:r>
      <w:bookmarkEnd w:id="45"/>
    </w:p>
    <w:p w14:paraId="67B21FB1"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7F35E64E" wp14:editId="51D14189">
            <wp:extent cx="5257800" cy="5581650"/>
            <wp:effectExtent l="0" t="0" r="0" b="0"/>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3"/>
                    <a:stretch>
                      <a:fillRect/>
                    </a:stretch>
                  </pic:blipFill>
                  <pic:spPr>
                    <a:xfrm>
                      <a:off x="0" y="0"/>
                      <a:ext cx="5257800" cy="5581650"/>
                    </a:xfrm>
                    <a:prstGeom prst="rect">
                      <a:avLst/>
                    </a:prstGeom>
                  </pic:spPr>
                </pic:pic>
              </a:graphicData>
            </a:graphic>
          </wp:inline>
        </w:drawing>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68B097AC" w14:textId="77777777">
        <w:tc>
          <w:tcPr>
            <w:tcW w:w="8280" w:type="dxa"/>
            <w:shd w:val="clear" w:color="auto" w:fill="F5F6F7"/>
            <w:tcMar>
              <w:top w:w="60" w:type="dxa"/>
              <w:left w:w="120" w:type="dxa"/>
              <w:bottom w:w="30" w:type="dxa"/>
              <w:right w:w="120" w:type="dxa"/>
            </w:tcMar>
          </w:tcPr>
          <w:p w14:paraId="3776B653"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603D4CA4"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df</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('../csv/financial_data.csv')</w:t>
            </w:r>
          </w:p>
          <w:p w14:paraId="2AB21C27"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corr</w:t>
            </w:r>
            <w:proofErr w:type="spellEnd"/>
            <w:r>
              <w:rPr>
                <w:rFonts w:ascii="宋体" w:eastAsia="宋体" w:hAnsi="宋体" w:cs="宋体" w:hint="eastAsia"/>
                <w:sz w:val="22"/>
              </w:rPr>
              <w:t>=</w:t>
            </w:r>
            <w:proofErr w:type="spellStart"/>
            <w:proofErr w:type="gramStart"/>
            <w:r>
              <w:rPr>
                <w:rFonts w:ascii="宋体" w:eastAsia="宋体" w:hAnsi="宋体" w:cs="宋体" w:hint="eastAsia"/>
                <w:sz w:val="22"/>
              </w:rPr>
              <w:t>df.corr</w:t>
            </w:r>
            <w:proofErr w:type="spellEnd"/>
            <w:proofErr w:type="gramEnd"/>
            <w:r>
              <w:rPr>
                <w:rFonts w:ascii="宋体" w:eastAsia="宋体" w:hAnsi="宋体" w:cs="宋体" w:hint="eastAsia"/>
                <w:sz w:val="22"/>
              </w:rPr>
              <w:t>()</w:t>
            </w:r>
          </w:p>
          <w:p w14:paraId="0DEEBF3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i/>
                <w:sz w:val="22"/>
              </w:rPr>
              <w:t>type</w:t>
            </w:r>
            <w:r>
              <w:rPr>
                <w:rFonts w:ascii="宋体" w:eastAsia="宋体" w:hAnsi="宋体" w:cs="宋体" w:hint="eastAsia"/>
                <w:sz w:val="22"/>
              </w:rPr>
              <w:t>(</w:t>
            </w:r>
            <w:proofErr w:type="spellStart"/>
            <w:r>
              <w:rPr>
                <w:rFonts w:ascii="宋体" w:eastAsia="宋体" w:hAnsi="宋体" w:cs="宋体" w:hint="eastAsia"/>
                <w:sz w:val="22"/>
              </w:rPr>
              <w:t>corr</w:t>
            </w:r>
            <w:proofErr w:type="spellEnd"/>
            <w:r>
              <w:rPr>
                <w:rFonts w:ascii="宋体" w:eastAsia="宋体" w:hAnsi="宋体" w:cs="宋体" w:hint="eastAsia"/>
                <w:sz w:val="22"/>
              </w:rPr>
              <w:t>)</w:t>
            </w:r>
          </w:p>
          <w:p w14:paraId="1B2A598E"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corr_sort</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corr.sort</w:t>
            </w:r>
            <w:proofErr w:type="gramEnd"/>
            <w:r>
              <w:rPr>
                <w:rFonts w:ascii="宋体" w:eastAsia="宋体" w:hAnsi="宋体" w:cs="宋体" w:hint="eastAsia"/>
                <w:sz w:val="22"/>
              </w:rPr>
              <w:t>_values</w:t>
            </w:r>
            <w:proofErr w:type="spellEnd"/>
            <w:r>
              <w:rPr>
                <w:rFonts w:ascii="宋体" w:eastAsia="宋体" w:hAnsi="宋体" w:cs="宋体" w:hint="eastAsia"/>
                <w:sz w:val="22"/>
              </w:rPr>
              <w:t>(</w:t>
            </w:r>
            <w:r>
              <w:rPr>
                <w:rFonts w:ascii="宋体" w:eastAsia="宋体" w:hAnsi="宋体" w:cs="宋体" w:hint="eastAsia"/>
                <w:i/>
                <w:sz w:val="22"/>
              </w:rPr>
              <w:t>by</w:t>
            </w:r>
            <w:r>
              <w:rPr>
                <w:rFonts w:ascii="宋体" w:eastAsia="宋体" w:hAnsi="宋体" w:cs="宋体" w:hint="eastAsia"/>
                <w:sz w:val="22"/>
              </w:rPr>
              <w:t>="</w:t>
            </w:r>
            <w:proofErr w:type="spellStart"/>
            <w:r>
              <w:rPr>
                <w:rFonts w:ascii="宋体" w:eastAsia="宋体" w:hAnsi="宋体" w:cs="宋体" w:hint="eastAsia"/>
                <w:sz w:val="22"/>
              </w:rPr>
              <w:t>LRZE",</w:t>
            </w:r>
            <w:r>
              <w:rPr>
                <w:rFonts w:ascii="宋体" w:eastAsia="宋体" w:hAnsi="宋体" w:cs="宋体" w:hint="eastAsia"/>
                <w:i/>
                <w:sz w:val="22"/>
              </w:rPr>
              <w:t>ascending</w:t>
            </w:r>
            <w:proofErr w:type="spellEnd"/>
            <w:r>
              <w:rPr>
                <w:rFonts w:ascii="宋体" w:eastAsia="宋体" w:hAnsi="宋体" w:cs="宋体" w:hint="eastAsia"/>
                <w:sz w:val="22"/>
              </w:rPr>
              <w:t>=False)</w:t>
            </w:r>
          </w:p>
          <w:p w14:paraId="42BA556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for </w:t>
            </w:r>
            <w:proofErr w:type="spellStart"/>
            <w:r>
              <w:rPr>
                <w:rFonts w:ascii="宋体" w:eastAsia="宋体" w:hAnsi="宋体" w:cs="宋体" w:hint="eastAsia"/>
                <w:sz w:val="22"/>
              </w:rPr>
              <w:t>i</w:t>
            </w:r>
            <w:proofErr w:type="spellEnd"/>
            <w:r>
              <w:rPr>
                <w:rFonts w:ascii="宋体" w:eastAsia="宋体" w:hAnsi="宋体" w:cs="宋体" w:hint="eastAsia"/>
                <w:sz w:val="22"/>
              </w:rPr>
              <w:t xml:space="preserve"> in </w:t>
            </w:r>
            <w:proofErr w:type="spellStart"/>
            <w:r>
              <w:rPr>
                <w:rFonts w:ascii="宋体" w:eastAsia="宋体" w:hAnsi="宋体" w:cs="宋体" w:hint="eastAsia"/>
                <w:sz w:val="22"/>
              </w:rPr>
              <w:t>corr_sort</w:t>
            </w:r>
            <w:proofErr w:type="spellEnd"/>
            <w:r>
              <w:rPr>
                <w:rFonts w:ascii="宋体" w:eastAsia="宋体" w:hAnsi="宋体" w:cs="宋体" w:hint="eastAsia"/>
                <w:sz w:val="22"/>
              </w:rPr>
              <w:t>['LRZE</w:t>
            </w:r>
            <w:proofErr w:type="gramStart"/>
            <w:r>
              <w:rPr>
                <w:rFonts w:ascii="宋体" w:eastAsia="宋体" w:hAnsi="宋体" w:cs="宋体" w:hint="eastAsia"/>
                <w:sz w:val="22"/>
              </w:rPr>
              <w:t>'][</w:t>
            </w:r>
            <w:proofErr w:type="gramEnd"/>
            <w:r>
              <w:rPr>
                <w:rFonts w:ascii="宋体" w:eastAsia="宋体" w:hAnsi="宋体" w:cs="宋体" w:hint="eastAsia"/>
                <w:sz w:val="22"/>
              </w:rPr>
              <w:t>1:6].index:</w:t>
            </w:r>
          </w:p>
          <w:p w14:paraId="016A5E4E"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 xml:space="preserve">    print(</w:t>
            </w:r>
            <w:proofErr w:type="spellStart"/>
            <w:r>
              <w:rPr>
                <w:rFonts w:ascii="宋体" w:eastAsia="宋体" w:hAnsi="宋体" w:cs="宋体" w:hint="eastAsia"/>
                <w:sz w:val="22"/>
              </w:rPr>
              <w:t>i</w:t>
            </w:r>
            <w:proofErr w:type="spellEnd"/>
            <w:r>
              <w:rPr>
                <w:rFonts w:ascii="宋体" w:eastAsia="宋体" w:hAnsi="宋体" w:cs="宋体" w:hint="eastAsia"/>
                <w:sz w:val="22"/>
              </w:rPr>
              <w:t>)</w:t>
            </w:r>
          </w:p>
        </w:tc>
      </w:tr>
    </w:tbl>
    <w:p w14:paraId="59B78A4F"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46" w:name="_Toc19601"/>
      <w:r>
        <w:rPr>
          <w:rFonts w:ascii="宋体" w:eastAsia="宋体" w:hAnsi="宋体" w:cs="宋体" w:hint="eastAsia"/>
          <w:b/>
          <w:sz w:val="24"/>
          <w:szCs w:val="24"/>
        </w:rPr>
        <w:t>5.1.3计算结果</w:t>
      </w:r>
      <w:bookmarkEnd w:id="46"/>
    </w:p>
    <w:p w14:paraId="7141E26C"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lastRenderedPageBreak/>
        <w:drawing>
          <wp:inline distT="0" distB="0" distL="0" distR="0" wp14:anchorId="63CC00B4" wp14:editId="2443F4B9">
            <wp:extent cx="5257800" cy="1419225"/>
            <wp:effectExtent l="0" t="0" r="0" b="0"/>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4"/>
                    <a:stretch>
                      <a:fillRect/>
                    </a:stretch>
                  </pic:blipFill>
                  <pic:spPr>
                    <a:xfrm>
                      <a:off x="0" y="0"/>
                      <a:ext cx="5257800" cy="1419225"/>
                    </a:xfrm>
                    <a:prstGeom prst="rect">
                      <a:avLst/>
                    </a:prstGeom>
                  </pic:spPr>
                </pic:pic>
              </a:graphicData>
            </a:graphic>
          </wp:inline>
        </w:drawing>
      </w:r>
    </w:p>
    <w:p w14:paraId="07982E64"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根据最终计算结果可以选取相关度最高的5个指标，分别是YYSR（营业收入）、YWFY（业务费用）、YYCB（营业成本）、YYSJJFJ（营业税金及附加）、ZCJZSS（资产减值损失）</w:t>
      </w:r>
    </w:p>
    <w:p w14:paraId="74386E31" w14:textId="77777777" w:rsidR="002E7487" w:rsidRDefault="00000000">
      <w:pPr>
        <w:spacing w:before="320" w:after="120" w:line="360" w:lineRule="auto"/>
        <w:ind w:firstLineChars="200" w:firstLine="562"/>
        <w:jc w:val="left"/>
        <w:outlineLvl w:val="1"/>
        <w:rPr>
          <w:rFonts w:ascii="宋体" w:eastAsia="宋体" w:hAnsi="宋体" w:cs="宋体"/>
          <w:sz w:val="28"/>
          <w:szCs w:val="28"/>
        </w:rPr>
      </w:pPr>
      <w:bookmarkStart w:id="47" w:name="_Toc27797"/>
      <w:r>
        <w:rPr>
          <w:rFonts w:ascii="宋体" w:eastAsia="宋体" w:hAnsi="宋体" w:cs="宋体" w:hint="eastAsia"/>
          <w:b/>
          <w:sz w:val="28"/>
          <w:szCs w:val="28"/>
        </w:rPr>
        <w:t>5.2 任务 3.2</w:t>
      </w:r>
      <w:bookmarkEnd w:id="47"/>
    </w:p>
    <w:p w14:paraId="33E85306"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48" w:name="_Toc23290"/>
      <w:r>
        <w:rPr>
          <w:rFonts w:ascii="宋体" w:eastAsia="宋体" w:hAnsi="宋体" w:cs="宋体" w:hint="eastAsia"/>
          <w:b/>
          <w:sz w:val="24"/>
          <w:szCs w:val="24"/>
        </w:rPr>
        <w:t>5.2.1 预测模型构建</w:t>
      </w:r>
      <w:bookmarkEnd w:id="48"/>
    </w:p>
    <w:p w14:paraId="72C5E584"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企业利润的预测，是在销售预测的基础上，通过对产品产销 量、价格、结构等因素进行综合分析与计算，测算企业未来期间可能达到的利润水平及其变动趋势。它是会计预测的重要内容并且其预测方法的选择是否恰当直接关系到预测的准确性和财务预算 的实用性。针对此问题，我们选择采用BP（Back - Propagation）神经网络建立预测模型，这种网络有着其显著的优越性，即在建模预测过程中，只需要知道历史数据，通过这些历史数据构造出一个模型，然后进行预测，这样可以避免需要知道状态方 程的麻烦，也可以避免陷入局部极小。</w:t>
      </w:r>
    </w:p>
    <w:p w14:paraId="2D02FF14"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 xml:space="preserve">BP 网络的基本思想。BP 神经网络是误差反向传播多层前 向反馈式神经网络，它是按层次结构构造的，包括一个输入层、 一个输出层和一个或多个隐含层，一层内的节点（神经元）只和与该层紧邻的下一层的各节点连接。这个网络的学习过程由正向传播和反向传播两个过程组成。在正向传播过程中，输入信息从输入层经隐含层逐层处理， 并向后传向输出层，每一层神经元的状态只影响下一层神经元的状态。如果在输出层不能得到期望的输出，则转向反向传播过程，将误差信号沿原来的连接通路返回，通过修改各层神经元的 权值，使得误差信号最小。实际上，BP 模型把一组样本的输入输出问题变为一个非线性 优化问题。我们可以把这种模型看成一个从输入到输出的映射，这 </w:t>
      </w:r>
      <w:proofErr w:type="gramStart"/>
      <w:r>
        <w:rPr>
          <w:rFonts w:ascii="宋体" w:eastAsia="宋体" w:hAnsi="宋体" w:cs="宋体" w:hint="eastAsia"/>
          <w:sz w:val="24"/>
          <w:szCs w:val="24"/>
        </w:rPr>
        <w:t>个</w:t>
      </w:r>
      <w:proofErr w:type="gramEnd"/>
      <w:r>
        <w:rPr>
          <w:rFonts w:ascii="宋体" w:eastAsia="宋体" w:hAnsi="宋体" w:cs="宋体" w:hint="eastAsia"/>
          <w:sz w:val="24"/>
          <w:szCs w:val="24"/>
        </w:rPr>
        <w:t>映射是高</w:t>
      </w:r>
      <w:r>
        <w:rPr>
          <w:rFonts w:ascii="宋体" w:eastAsia="宋体" w:hAnsi="宋体" w:cs="宋体" w:hint="eastAsia"/>
          <w:sz w:val="24"/>
          <w:szCs w:val="24"/>
        </w:rPr>
        <w:lastRenderedPageBreak/>
        <w:t>度非线性的。如果输入节点数为 n，输出节点数为 m，则神经网络表示的是从 n 维欧氏空间到 m 维欧氏空间的映射。</w:t>
      </w:r>
    </w:p>
    <w:p w14:paraId="67005B22"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利润预测的 BP 算法。利用 BP 算法进行利润预测与常规方法（如回归分析）不同，常规方法是根据提供的数据找出描述利润与影响其变化的诸多因素之间关系的函数表达式，然后进行预测； 而 BP 算法则是把利润与影响其变化的诸多因素之间的映射关系隐含在网络结构及其权值上，经过学习确定具有较好预测功能的</w:t>
      </w:r>
      <w:proofErr w:type="gramStart"/>
      <w:r>
        <w:rPr>
          <w:rFonts w:ascii="宋体" w:eastAsia="宋体" w:hAnsi="宋体" w:cs="宋体" w:hint="eastAsia"/>
          <w:sz w:val="24"/>
          <w:szCs w:val="24"/>
        </w:rPr>
        <w:t>网络结构及权值</w:t>
      </w:r>
      <w:proofErr w:type="gramEnd"/>
      <w:r>
        <w:rPr>
          <w:rFonts w:ascii="宋体" w:eastAsia="宋体" w:hAnsi="宋体" w:cs="宋体" w:hint="eastAsia"/>
          <w:sz w:val="24"/>
          <w:szCs w:val="24"/>
        </w:rPr>
        <w:t>，此时的神经网络等同于确定的函数表达式，可用来进行利润预测。</w:t>
      </w:r>
    </w:p>
    <w:p w14:paraId="13B52263"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49" w:name="_Toc27752"/>
      <w:r>
        <w:rPr>
          <w:rFonts w:ascii="宋体" w:eastAsia="宋体" w:hAnsi="宋体" w:cs="宋体" w:hint="eastAsia"/>
          <w:b/>
          <w:sz w:val="24"/>
          <w:szCs w:val="24"/>
        </w:rPr>
        <w:t>5.2.2 实现过程</w:t>
      </w:r>
      <w:bookmarkEnd w:id="49"/>
    </w:p>
    <w:p w14:paraId="26F4ED2F"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建立基于BP神经网络的企业利润预测模型需要经过数据准备、神经网络设计、模型训练和评估等多个步骤。以下是一个详细的解释：</w:t>
      </w:r>
    </w:p>
    <w:p w14:paraId="1D3BE6EA" w14:textId="77777777" w:rsidR="002E7487" w:rsidRDefault="00000000">
      <w:pPr>
        <w:numPr>
          <w:ilvl w:val="0"/>
          <w:numId w:val="40"/>
        </w:numPr>
        <w:spacing w:before="120" w:after="120" w:line="360" w:lineRule="auto"/>
        <w:ind w:firstLineChars="200" w:firstLine="482"/>
        <w:jc w:val="left"/>
        <w:rPr>
          <w:rFonts w:ascii="宋体" w:eastAsia="宋体" w:hAnsi="宋体" w:cs="宋体"/>
          <w:sz w:val="24"/>
          <w:szCs w:val="24"/>
        </w:rPr>
      </w:pPr>
      <w:bookmarkStart w:id="50" w:name="_Toc2683"/>
      <w:r>
        <w:rPr>
          <w:rFonts w:ascii="宋体" w:eastAsia="宋体" w:hAnsi="宋体" w:cs="宋体" w:hint="eastAsia"/>
          <w:b/>
          <w:sz w:val="24"/>
          <w:szCs w:val="24"/>
        </w:rPr>
        <w:t>数据准备</w:t>
      </w:r>
      <w:bookmarkEnd w:id="50"/>
    </w:p>
    <w:p w14:paraId="1E165363"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首先，收集历史数据，包括YYSR（营业收入）、YWFY（业务费用）、YYCB（营业成本）、YYSJJFJ（营业税金及附加）、ZCJZSS（资产减值损失）等指标作为输入变量，同时收集相应的利润数据作为输出变量。对数据进行清洗、归一化处理，将数据</w:t>
      </w:r>
      <w:proofErr w:type="gramStart"/>
      <w:r>
        <w:rPr>
          <w:rFonts w:ascii="宋体" w:eastAsia="宋体" w:hAnsi="宋体" w:cs="宋体" w:hint="eastAsia"/>
          <w:sz w:val="24"/>
          <w:szCs w:val="24"/>
        </w:rPr>
        <w:t>集分为</w:t>
      </w:r>
      <w:proofErr w:type="gramEnd"/>
      <w:r>
        <w:rPr>
          <w:rFonts w:ascii="宋体" w:eastAsia="宋体" w:hAnsi="宋体" w:cs="宋体" w:hint="eastAsia"/>
          <w:sz w:val="24"/>
          <w:szCs w:val="24"/>
        </w:rPr>
        <w:t>训练集和测试集。</w:t>
      </w:r>
    </w:p>
    <w:p w14:paraId="5989AF2A" w14:textId="77777777" w:rsidR="002E7487" w:rsidRDefault="00000000">
      <w:pPr>
        <w:numPr>
          <w:ilvl w:val="0"/>
          <w:numId w:val="41"/>
        </w:numPr>
        <w:spacing w:before="120" w:after="120" w:line="360" w:lineRule="auto"/>
        <w:ind w:firstLineChars="200" w:firstLine="482"/>
        <w:jc w:val="left"/>
        <w:rPr>
          <w:rFonts w:ascii="宋体" w:eastAsia="宋体" w:hAnsi="宋体" w:cs="宋体"/>
          <w:sz w:val="24"/>
          <w:szCs w:val="24"/>
        </w:rPr>
      </w:pPr>
      <w:bookmarkStart w:id="51" w:name="_Toc16544"/>
      <w:r>
        <w:rPr>
          <w:rFonts w:ascii="宋体" w:eastAsia="宋体" w:hAnsi="宋体" w:cs="宋体" w:hint="eastAsia"/>
          <w:b/>
          <w:sz w:val="24"/>
          <w:szCs w:val="24"/>
        </w:rPr>
        <w:t>神经网络设计</w:t>
      </w:r>
      <w:bookmarkEnd w:id="51"/>
    </w:p>
    <w:p w14:paraId="1211D2ED"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输入层：</w:t>
      </w:r>
      <w:r>
        <w:rPr>
          <w:rFonts w:ascii="宋体" w:eastAsia="宋体" w:hAnsi="宋体" w:cs="宋体" w:hint="eastAsia"/>
          <w:sz w:val="24"/>
          <w:szCs w:val="24"/>
        </w:rPr>
        <w:t>神经网络的输入层节点数为5，分别对应YYSR、YWFY、YYCB、YYSJJFJ、ZCJZSS这五个指标。</w:t>
      </w:r>
    </w:p>
    <w:p w14:paraId="50D57A74"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隐藏层：</w:t>
      </w:r>
      <w:r>
        <w:rPr>
          <w:rFonts w:ascii="宋体" w:eastAsia="宋体" w:hAnsi="宋体" w:cs="宋体" w:hint="eastAsia"/>
          <w:sz w:val="24"/>
          <w:szCs w:val="24"/>
        </w:rPr>
        <w:t>根据实际情况和试验结果，选择合适数量的隐藏层和每个隐藏层的神经元数量。可以通过交叉验证等方法确定最佳的网络结构。</w:t>
      </w:r>
    </w:p>
    <w:p w14:paraId="28C7A25D"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输出层：</w:t>
      </w:r>
      <w:r>
        <w:rPr>
          <w:rFonts w:ascii="宋体" w:eastAsia="宋体" w:hAnsi="宋体" w:cs="宋体" w:hint="eastAsia"/>
          <w:sz w:val="24"/>
          <w:szCs w:val="24"/>
        </w:rPr>
        <w:t>输出层节点为1，表示预测的企业利润。</w:t>
      </w:r>
    </w:p>
    <w:p w14:paraId="0DAC84AF" w14:textId="77777777" w:rsidR="002E7487" w:rsidRDefault="00000000">
      <w:pPr>
        <w:numPr>
          <w:ilvl w:val="0"/>
          <w:numId w:val="42"/>
        </w:numPr>
        <w:spacing w:before="120" w:after="120" w:line="360" w:lineRule="auto"/>
        <w:ind w:firstLineChars="200" w:firstLine="482"/>
        <w:jc w:val="left"/>
        <w:rPr>
          <w:rFonts w:ascii="宋体" w:eastAsia="宋体" w:hAnsi="宋体" w:cs="宋体"/>
          <w:sz w:val="24"/>
          <w:szCs w:val="24"/>
        </w:rPr>
      </w:pPr>
      <w:bookmarkStart w:id="52" w:name="_Toc5830"/>
      <w:r>
        <w:rPr>
          <w:rFonts w:ascii="宋体" w:eastAsia="宋体" w:hAnsi="宋体" w:cs="宋体" w:hint="eastAsia"/>
          <w:b/>
          <w:sz w:val="24"/>
          <w:szCs w:val="24"/>
        </w:rPr>
        <w:t>模型训练</w:t>
      </w:r>
      <w:bookmarkEnd w:id="52"/>
    </w:p>
    <w:p w14:paraId="2E6AD836"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初始化权重和偏置：</w:t>
      </w:r>
      <w:r>
        <w:rPr>
          <w:rFonts w:ascii="宋体" w:eastAsia="宋体" w:hAnsi="宋体" w:cs="宋体" w:hint="eastAsia"/>
          <w:sz w:val="24"/>
          <w:szCs w:val="24"/>
        </w:rPr>
        <w:t>对神经网络的权重和偏置进行初始化。</w:t>
      </w:r>
    </w:p>
    <w:p w14:paraId="53F550A7"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前向传播：</w:t>
      </w:r>
      <w:r>
        <w:rPr>
          <w:rFonts w:ascii="宋体" w:eastAsia="宋体" w:hAnsi="宋体" w:cs="宋体" w:hint="eastAsia"/>
          <w:sz w:val="24"/>
          <w:szCs w:val="24"/>
        </w:rPr>
        <w:t>采用前向传播算法计算神经网络的输出。</w:t>
      </w:r>
    </w:p>
    <w:p w14:paraId="052409FD"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反向传播：</w:t>
      </w:r>
      <w:r>
        <w:rPr>
          <w:rFonts w:ascii="宋体" w:eastAsia="宋体" w:hAnsi="宋体" w:cs="宋体" w:hint="eastAsia"/>
          <w:sz w:val="24"/>
          <w:szCs w:val="24"/>
        </w:rPr>
        <w:t>根据预测输出和实际输出之间的误差，利用反向传播算法调整</w:t>
      </w:r>
      <w:r>
        <w:rPr>
          <w:rFonts w:ascii="宋体" w:eastAsia="宋体" w:hAnsi="宋体" w:cs="宋体" w:hint="eastAsia"/>
          <w:sz w:val="24"/>
          <w:szCs w:val="24"/>
        </w:rPr>
        <w:lastRenderedPageBreak/>
        <w:t>权重和偏置，以减小预测误差。</w:t>
      </w:r>
    </w:p>
    <w:p w14:paraId="529FD0ED"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优化算法：</w:t>
      </w:r>
      <w:r>
        <w:rPr>
          <w:rFonts w:ascii="宋体" w:eastAsia="宋体" w:hAnsi="宋体" w:cs="宋体" w:hint="eastAsia"/>
          <w:sz w:val="24"/>
          <w:szCs w:val="24"/>
        </w:rPr>
        <w:t>选择合适的优化算法，如梯度下降算法，并设置学习率等超参数。</w:t>
      </w:r>
    </w:p>
    <w:p w14:paraId="581EFFC5"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停止条件：</w:t>
      </w:r>
      <w:r>
        <w:rPr>
          <w:rFonts w:ascii="宋体" w:eastAsia="宋体" w:hAnsi="宋体" w:cs="宋体" w:hint="eastAsia"/>
          <w:sz w:val="24"/>
          <w:szCs w:val="24"/>
        </w:rPr>
        <w:t>设置停止条件，如达到最大迭代次数或误差小于某个阈值时停止训练。</w:t>
      </w:r>
    </w:p>
    <w:p w14:paraId="38470315" w14:textId="77777777" w:rsidR="002E7487" w:rsidRDefault="00000000">
      <w:pPr>
        <w:numPr>
          <w:ilvl w:val="0"/>
          <w:numId w:val="43"/>
        </w:numPr>
        <w:spacing w:before="120" w:after="120" w:line="360" w:lineRule="auto"/>
        <w:ind w:firstLineChars="200" w:firstLine="482"/>
        <w:jc w:val="left"/>
        <w:rPr>
          <w:rFonts w:ascii="宋体" w:eastAsia="宋体" w:hAnsi="宋体" w:cs="宋体"/>
          <w:sz w:val="24"/>
          <w:szCs w:val="24"/>
        </w:rPr>
      </w:pPr>
      <w:bookmarkStart w:id="53" w:name="_Toc28040"/>
      <w:r>
        <w:rPr>
          <w:rFonts w:ascii="宋体" w:eastAsia="宋体" w:hAnsi="宋体" w:cs="宋体" w:hint="eastAsia"/>
          <w:b/>
          <w:sz w:val="24"/>
          <w:szCs w:val="24"/>
        </w:rPr>
        <w:t>模型评估</w:t>
      </w:r>
      <w:bookmarkEnd w:id="53"/>
    </w:p>
    <w:p w14:paraId="174E004B"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测试集验证：</w:t>
      </w:r>
      <w:r>
        <w:rPr>
          <w:rFonts w:ascii="宋体" w:eastAsia="宋体" w:hAnsi="宋体" w:cs="宋体" w:hint="eastAsia"/>
          <w:sz w:val="24"/>
          <w:szCs w:val="24"/>
        </w:rPr>
        <w:t>使用测试集数据验证模型的泛化能力，评估模型在未见过的数据上的预测表现。</w:t>
      </w:r>
    </w:p>
    <w:p w14:paraId="266DF18C" w14:textId="77777777" w:rsidR="002E7487" w:rsidRDefault="00000000">
      <w:pPr>
        <w:spacing w:before="120" w:after="120" w:line="360" w:lineRule="auto"/>
        <w:ind w:firstLineChars="200" w:firstLine="482"/>
        <w:jc w:val="left"/>
        <w:rPr>
          <w:rFonts w:ascii="宋体" w:eastAsia="宋体" w:hAnsi="宋体" w:cs="宋体"/>
          <w:sz w:val="24"/>
          <w:szCs w:val="24"/>
        </w:rPr>
      </w:pPr>
      <w:r>
        <w:rPr>
          <w:rFonts w:ascii="宋体" w:eastAsia="宋体" w:hAnsi="宋体" w:cs="宋体" w:hint="eastAsia"/>
          <w:b/>
          <w:sz w:val="24"/>
          <w:szCs w:val="24"/>
        </w:rPr>
        <w:t>性能指标：</w:t>
      </w:r>
      <w:r>
        <w:rPr>
          <w:rFonts w:ascii="宋体" w:eastAsia="宋体" w:hAnsi="宋体" w:cs="宋体" w:hint="eastAsia"/>
          <w:sz w:val="24"/>
          <w:szCs w:val="24"/>
        </w:rPr>
        <w:t>计算预测误差指标，如均方误差（MSE）、平均绝对误差（MAE）等，评估模型的预测准确性。</w:t>
      </w:r>
    </w:p>
    <w:p w14:paraId="62D85974" w14:textId="77777777" w:rsidR="002E7487" w:rsidRDefault="00000000">
      <w:pPr>
        <w:numPr>
          <w:ilvl w:val="0"/>
          <w:numId w:val="44"/>
        </w:numPr>
        <w:spacing w:before="120" w:after="120" w:line="360" w:lineRule="auto"/>
        <w:ind w:firstLineChars="200" w:firstLine="482"/>
        <w:jc w:val="left"/>
        <w:rPr>
          <w:rFonts w:ascii="宋体" w:eastAsia="宋体" w:hAnsi="宋体" w:cs="宋体"/>
          <w:sz w:val="24"/>
          <w:szCs w:val="24"/>
        </w:rPr>
      </w:pPr>
      <w:bookmarkStart w:id="54" w:name="_Toc21716"/>
      <w:r>
        <w:rPr>
          <w:rFonts w:ascii="宋体" w:eastAsia="宋体" w:hAnsi="宋体" w:cs="宋体" w:hint="eastAsia"/>
          <w:b/>
          <w:sz w:val="24"/>
          <w:szCs w:val="24"/>
        </w:rPr>
        <w:t>结果解释和展示</w:t>
      </w:r>
      <w:bookmarkEnd w:id="54"/>
    </w:p>
    <w:p w14:paraId="20ECAFED"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解释神经网络模型对企业利润的影响因素，呈现模型预测结果，并提供决策支持。</w:t>
      </w:r>
    </w:p>
    <w:p w14:paraId="3325E972" w14:textId="77777777" w:rsidR="002E7487" w:rsidRDefault="00000000">
      <w:pPr>
        <w:numPr>
          <w:ilvl w:val="0"/>
          <w:numId w:val="45"/>
        </w:numPr>
        <w:spacing w:before="120" w:after="120" w:line="360" w:lineRule="auto"/>
        <w:ind w:firstLineChars="200" w:firstLine="482"/>
        <w:jc w:val="left"/>
        <w:rPr>
          <w:rFonts w:ascii="宋体" w:eastAsia="宋体" w:hAnsi="宋体" w:cs="宋体"/>
          <w:sz w:val="24"/>
          <w:szCs w:val="24"/>
        </w:rPr>
      </w:pPr>
      <w:bookmarkStart w:id="55" w:name="_Toc13989"/>
      <w:r>
        <w:rPr>
          <w:rFonts w:ascii="宋体" w:eastAsia="宋体" w:hAnsi="宋体" w:cs="宋体" w:hint="eastAsia"/>
          <w:b/>
          <w:sz w:val="24"/>
          <w:szCs w:val="24"/>
        </w:rPr>
        <w:t>模型优化和更新</w:t>
      </w:r>
      <w:bookmarkEnd w:id="55"/>
    </w:p>
    <w:p w14:paraId="507985CB"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根据实际情况不断优化模型，更新数据，以适应企业经营环境的变化。</w:t>
      </w:r>
    </w:p>
    <w:p w14:paraId="610E8C3E"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在建立神经网络模型的过程中，需要认真选择网络结构、合适的激活函数、优化算法等，并对模型进行充分的训练和验证，以确保其具有良好的预测能力和稳健性。</w:t>
      </w:r>
    </w:p>
    <w:p w14:paraId="06271C04"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56" w:name="_Toc31428"/>
      <w:r>
        <w:rPr>
          <w:rFonts w:ascii="宋体" w:eastAsia="宋体" w:hAnsi="宋体" w:cs="宋体" w:hint="eastAsia"/>
          <w:b/>
          <w:sz w:val="24"/>
          <w:szCs w:val="24"/>
        </w:rPr>
        <w:t>5.2.3 预测结果</w:t>
      </w:r>
      <w:bookmarkEnd w:id="56"/>
    </w:p>
    <w:p w14:paraId="256A71BD" w14:textId="77777777" w:rsidR="002E7487" w:rsidRDefault="00000000">
      <w:pPr>
        <w:spacing w:before="120" w:after="120" w:line="360" w:lineRule="auto"/>
        <w:ind w:firstLineChars="200" w:firstLine="420"/>
        <w:jc w:val="center"/>
        <w:rPr>
          <w:rFonts w:ascii="宋体" w:eastAsia="宋体" w:hAnsi="宋体" w:cs="宋体"/>
        </w:rPr>
      </w:pPr>
      <w:r>
        <w:rPr>
          <w:rFonts w:ascii="宋体" w:eastAsia="宋体" w:hAnsi="宋体" w:cs="宋体" w:hint="eastAsia"/>
          <w:noProof/>
        </w:rPr>
        <w:drawing>
          <wp:inline distT="0" distB="0" distL="0" distR="0" wp14:anchorId="5E10364C" wp14:editId="2EFFDA53">
            <wp:extent cx="5257800" cy="990600"/>
            <wp:effectExtent l="0" t="0" r="0" b="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5"/>
                    <a:stretch>
                      <a:fillRect/>
                    </a:stretch>
                  </pic:blipFill>
                  <pic:spPr>
                    <a:xfrm>
                      <a:off x="0" y="0"/>
                      <a:ext cx="5257800" cy="990600"/>
                    </a:xfrm>
                    <a:prstGeom prst="rect">
                      <a:avLst/>
                    </a:prstGeom>
                  </pic:spPr>
                </pic:pic>
              </a:graphicData>
            </a:graphic>
          </wp:inline>
        </w:drawing>
      </w:r>
    </w:p>
    <w:p w14:paraId="7F9A208B"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通过上述网络训练，得到了确定的神经网络结构及其权值，该网络神经模型能很好的描述影响利润变化的因素与利润之间的映射关系，可根据影响利润的因素进行利润预测。</w:t>
      </w:r>
    </w:p>
    <w:p w14:paraId="56DF803C" w14:textId="77777777" w:rsidR="002E7487" w:rsidRDefault="00000000">
      <w:pPr>
        <w:spacing w:before="320" w:after="120" w:line="360" w:lineRule="auto"/>
        <w:ind w:firstLineChars="200" w:firstLine="562"/>
        <w:jc w:val="left"/>
        <w:outlineLvl w:val="1"/>
        <w:rPr>
          <w:rFonts w:ascii="宋体" w:eastAsia="宋体" w:hAnsi="宋体" w:cs="宋体"/>
          <w:sz w:val="28"/>
          <w:szCs w:val="28"/>
        </w:rPr>
      </w:pPr>
      <w:bookmarkStart w:id="57" w:name="_Toc8096"/>
      <w:r>
        <w:rPr>
          <w:rFonts w:ascii="宋体" w:eastAsia="宋体" w:hAnsi="宋体" w:cs="宋体" w:hint="eastAsia"/>
          <w:b/>
          <w:sz w:val="28"/>
          <w:szCs w:val="28"/>
        </w:rPr>
        <w:lastRenderedPageBreak/>
        <w:t>5.3 任务 3.3</w:t>
      </w:r>
      <w:bookmarkEnd w:id="57"/>
    </w:p>
    <w:p w14:paraId="574774DB"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58" w:name="_Toc5012"/>
      <w:r>
        <w:rPr>
          <w:rFonts w:ascii="宋体" w:eastAsia="宋体" w:hAnsi="宋体" w:cs="宋体" w:hint="eastAsia"/>
          <w:b/>
          <w:sz w:val="24"/>
          <w:szCs w:val="24"/>
        </w:rPr>
        <w:t>5.3.1 财务造假识别方法</w:t>
      </w:r>
      <w:bookmarkEnd w:id="58"/>
    </w:p>
    <w:p w14:paraId="6B5AE773"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集成学习算法是通过构建并结合多个</w:t>
      </w:r>
      <w:proofErr w:type="gramStart"/>
      <w:r>
        <w:rPr>
          <w:rFonts w:ascii="宋体" w:eastAsia="宋体" w:hAnsi="宋体" w:cs="宋体" w:hint="eastAsia"/>
          <w:sz w:val="24"/>
          <w:szCs w:val="24"/>
        </w:rPr>
        <w:t>学习器</w:t>
      </w:r>
      <w:proofErr w:type="gramEnd"/>
      <w:r>
        <w:rPr>
          <w:rFonts w:ascii="宋体" w:eastAsia="宋体" w:hAnsi="宋体" w:cs="宋体" w:hint="eastAsia"/>
          <w:sz w:val="24"/>
          <w:szCs w:val="24"/>
        </w:rPr>
        <w:t>来完成学习任务。包括但不限于</w:t>
      </w:r>
      <w:proofErr w:type="spellStart"/>
      <w:r>
        <w:rPr>
          <w:rFonts w:ascii="宋体" w:eastAsia="宋体" w:hAnsi="宋体" w:cs="宋体" w:hint="eastAsia"/>
          <w:sz w:val="24"/>
          <w:szCs w:val="24"/>
        </w:rPr>
        <w:t>Adaboost</w:t>
      </w:r>
      <w:proofErr w:type="spellEnd"/>
      <w:r>
        <w:rPr>
          <w:rFonts w:ascii="宋体" w:eastAsia="宋体" w:hAnsi="宋体" w:cs="宋体" w:hint="eastAsia"/>
          <w:sz w:val="24"/>
          <w:szCs w:val="24"/>
        </w:rPr>
        <w:t>算法、GBDT算法、</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算法和随机森林算法等等。</w:t>
      </w:r>
    </w:p>
    <w:p w14:paraId="196E0437"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随机森林最重要的特点是随机性，它的随机性可以归因于样本</w:t>
      </w:r>
      <w:proofErr w:type="gramStart"/>
      <w:r>
        <w:rPr>
          <w:rFonts w:ascii="宋体" w:eastAsia="宋体" w:hAnsi="宋体" w:cs="宋体" w:hint="eastAsia"/>
          <w:sz w:val="24"/>
          <w:szCs w:val="24"/>
        </w:rPr>
        <w:t>随机与</w:t>
      </w:r>
      <w:proofErr w:type="gramEnd"/>
      <w:r>
        <w:rPr>
          <w:rFonts w:ascii="宋体" w:eastAsia="宋体" w:hAnsi="宋体" w:cs="宋体" w:hint="eastAsia"/>
          <w:sz w:val="24"/>
          <w:szCs w:val="24"/>
        </w:rPr>
        <w:t>特征随机，并因此为</w:t>
      </w:r>
      <w:proofErr w:type="gramStart"/>
      <w:r>
        <w:rPr>
          <w:rFonts w:ascii="宋体" w:eastAsia="宋体" w:hAnsi="宋体" w:cs="宋体" w:hint="eastAsia"/>
          <w:sz w:val="24"/>
          <w:szCs w:val="24"/>
        </w:rPr>
        <w:t>学习器</w:t>
      </w:r>
      <w:proofErr w:type="gramEnd"/>
      <w:r>
        <w:rPr>
          <w:rFonts w:ascii="宋体" w:eastAsia="宋体" w:hAnsi="宋体" w:cs="宋体" w:hint="eastAsia"/>
          <w:sz w:val="24"/>
          <w:szCs w:val="24"/>
        </w:rPr>
        <w:t>带来单一决策树所不具有的优势：通过随机生成样本进行学习的方式可以有效提高其泛化能力。因此，使用随机森林算法训练的模型识别财务报表造假具有较强的适配性，对于不同行业企业公司的造假行为都能保持较为稳定的识别准确率。但随机森林算法的缺点也较为明显，要提升模型识别准确率，不仅需要要求每个识别</w:t>
      </w:r>
      <w:proofErr w:type="gramStart"/>
      <w:r>
        <w:rPr>
          <w:rFonts w:ascii="宋体" w:eastAsia="宋体" w:hAnsi="宋体" w:cs="宋体" w:hint="eastAsia"/>
          <w:sz w:val="24"/>
          <w:szCs w:val="24"/>
        </w:rPr>
        <w:t>器提高</w:t>
      </w:r>
      <w:proofErr w:type="gramEnd"/>
      <w:r>
        <w:rPr>
          <w:rFonts w:ascii="宋体" w:eastAsia="宋体" w:hAnsi="宋体" w:cs="宋体" w:hint="eastAsia"/>
          <w:sz w:val="24"/>
          <w:szCs w:val="24"/>
        </w:rPr>
        <w:t>学习的程度，还依赖抽样过程的质量，因此就需要设定更深的分裂程度，而大数据学习下识别模型的影响因素较多，如果要使每个识别</w:t>
      </w:r>
      <w:proofErr w:type="gramStart"/>
      <w:r>
        <w:rPr>
          <w:rFonts w:ascii="宋体" w:eastAsia="宋体" w:hAnsi="宋体" w:cs="宋体" w:hint="eastAsia"/>
          <w:sz w:val="24"/>
          <w:szCs w:val="24"/>
        </w:rPr>
        <w:t>器学习</w:t>
      </w:r>
      <w:proofErr w:type="gramEnd"/>
      <w:r>
        <w:rPr>
          <w:rFonts w:ascii="宋体" w:eastAsia="宋体" w:hAnsi="宋体" w:cs="宋体" w:hint="eastAsia"/>
          <w:sz w:val="24"/>
          <w:szCs w:val="24"/>
        </w:rPr>
        <w:t>到更多的信息，会导致财务造假识别模型的训练时长急剧增加。</w:t>
      </w:r>
    </w:p>
    <w:p w14:paraId="2CA478F0"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相比于随机森林算法，GBDT 算法提高模型识别准确率的速度更快，适合对特定行业进行高精度的判断，而 GBDT 存在问题是，该算法没有设计措施预防过拟合问题，但由于集成时每个弱识别</w:t>
      </w:r>
      <w:proofErr w:type="gramStart"/>
      <w:r>
        <w:rPr>
          <w:rFonts w:ascii="宋体" w:eastAsia="宋体" w:hAnsi="宋体" w:cs="宋体" w:hint="eastAsia"/>
          <w:sz w:val="24"/>
          <w:szCs w:val="24"/>
        </w:rPr>
        <w:t>器相互</w:t>
      </w:r>
      <w:proofErr w:type="gramEnd"/>
      <w:r>
        <w:rPr>
          <w:rFonts w:ascii="宋体" w:eastAsia="宋体" w:hAnsi="宋体" w:cs="宋体" w:hint="eastAsia"/>
          <w:sz w:val="24"/>
          <w:szCs w:val="24"/>
        </w:rPr>
        <w:t>关联，会使得集成后的识别器对一类或几类报表指标具有判别上的倾向性，对财务造假的适用性略窄。因此，GBDT 算法可以对某一类财务造假识别具有高度的准确性，但在整个市场多个行业中使用该模型的错误率较高，因为该模型很可能对其他领域企业公司的财务造假不具有良好的识别能力。</w:t>
      </w:r>
    </w:p>
    <w:p w14:paraId="3CC0698D" w14:textId="77777777" w:rsidR="002E7487" w:rsidRDefault="00000000">
      <w:pPr>
        <w:spacing w:before="120" w:after="120" w:line="360" w:lineRule="auto"/>
        <w:ind w:firstLineChars="200" w:firstLine="480"/>
        <w:jc w:val="left"/>
        <w:rPr>
          <w:rFonts w:ascii="宋体" w:eastAsia="宋体" w:hAnsi="宋体" w:cs="宋体"/>
          <w:sz w:val="24"/>
          <w:szCs w:val="24"/>
        </w:rPr>
      </w:pP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 xml:space="preserve"> 算法作为一种高效的集成学习算法，其训练模型的逻辑是定义一个包含样本偏差与正则项的损失函数，使用 </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 xml:space="preserve"> 算法进行模型的训练，就是在有监督的条件下调试各个财务指标的参数，使其能准确识别实施财务造假的企业。</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 xml:space="preserve"> 算法之所以能够应用于财务造假识别领域，在于 </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 xml:space="preserve"> 算法能够生成准确率更高的财务造假识别模型。</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 xml:space="preserve"> 算法用于财务造假识别的具体训练过程如下：首先，</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 xml:space="preserve"> 算法会使用财务造假识别体系生成第一个</w:t>
      </w:r>
      <w:proofErr w:type="gramStart"/>
      <w:r>
        <w:rPr>
          <w:rFonts w:ascii="宋体" w:eastAsia="宋体" w:hAnsi="宋体" w:cs="宋体" w:hint="eastAsia"/>
          <w:sz w:val="24"/>
          <w:szCs w:val="24"/>
        </w:rPr>
        <w:t>弱学习器</w:t>
      </w:r>
      <w:proofErr w:type="gramEnd"/>
      <w:r>
        <w:rPr>
          <w:rFonts w:ascii="宋体" w:eastAsia="宋体" w:hAnsi="宋体" w:cs="宋体" w:hint="eastAsia"/>
          <w:sz w:val="24"/>
          <w:szCs w:val="24"/>
        </w:rPr>
        <w:t>。进而，</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 xml:space="preserve"> 算法会在向前分布规则的指引下进行迭代，并与企业是否财务造假的真实结果进行比较，在每一次迭代过程中都寻找可以使该</w:t>
      </w:r>
      <w:r>
        <w:rPr>
          <w:rFonts w:ascii="宋体" w:eastAsia="宋体" w:hAnsi="宋体" w:cs="宋体" w:hint="eastAsia"/>
          <w:sz w:val="24"/>
          <w:szCs w:val="24"/>
        </w:rPr>
        <w:lastRenderedPageBreak/>
        <w:t>差值下降最大的一个识别指标，为其赋予最合适的参数，并开始进行下一次迭代，逐步寻找多个可以有效识别财务造假的重要识别变量并为其赋值，最终使财务造假识别模型的准确率提升至可以应用于实际工作的水平。同时，利用二阶梯度缩小真实值与预测值之间的差距的方法，可以使损失函数收敛至设定条件的速度更快，从而使得模型预测的准确性提升至可以信赖的程度。</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 xml:space="preserve"> 算法使用二阶梯度拟合偏差，在设定的分裂深度下拥有最佳的训练速度与识别精度，相比于其他机器学习算法模型，使用 </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 xml:space="preserve"> 算法训练模型最快，可以迅速构建财务造假识别模型，并且 </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 xml:space="preserve"> 算法相比于其他机器学习算法能进一步提高识别的准确率。</w:t>
      </w:r>
    </w:p>
    <w:p w14:paraId="3C9E224F"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本文中我们多方比较，最终选择使用</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算法来建立财务造假的识别模型。</w:t>
      </w:r>
    </w:p>
    <w:p w14:paraId="1997139B"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59" w:name="_Toc11664"/>
      <w:r>
        <w:rPr>
          <w:rFonts w:ascii="宋体" w:eastAsia="宋体" w:hAnsi="宋体" w:cs="宋体" w:hint="eastAsia"/>
          <w:b/>
          <w:sz w:val="24"/>
          <w:szCs w:val="24"/>
        </w:rPr>
        <w:t>5.3.2 指标的初步选取与体系构建</w:t>
      </w:r>
      <w:bookmarkEnd w:id="59"/>
    </w:p>
    <w:p w14:paraId="53D7F228"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结合财务造假的动因理论，从财务指标、压力因素、公司内部治理情况和外部因素这四个部分进行探索，本文从五大能力和风险状况这六个方面进行财务指标的选取；</w:t>
      </w:r>
    </w:p>
    <w:p w14:paraId="1E71C1FF"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针对上市公司财务造假措施的隐蔽性，则应结合造假企业常见的财务造假手段来选取指标。针对收入造假，可以从收入成本配比和收入异常增长中找到端倪，因此，选取</w:t>
      </w:r>
      <w:r w:rsidRPr="00DB1619">
        <w:rPr>
          <w:rFonts w:ascii="宋体" w:eastAsia="宋体" w:hAnsi="宋体" w:cs="宋体" w:hint="eastAsia"/>
          <w:sz w:val="24"/>
          <w:szCs w:val="24"/>
        </w:rPr>
        <w:t>应收账款周转率</w:t>
      </w:r>
      <w:r>
        <w:rPr>
          <w:rFonts w:ascii="宋体" w:eastAsia="宋体" w:hAnsi="宋体" w:cs="宋体" w:hint="eastAsia"/>
          <w:sz w:val="24"/>
          <w:szCs w:val="24"/>
        </w:rPr>
        <w:t>、应收账款变化率及</w:t>
      </w:r>
      <w:r w:rsidRPr="00DB1619">
        <w:rPr>
          <w:rFonts w:ascii="宋体" w:eastAsia="宋体" w:hAnsi="宋体" w:cs="宋体" w:hint="eastAsia"/>
          <w:sz w:val="24"/>
          <w:szCs w:val="24"/>
        </w:rPr>
        <w:t>存货周转率</w:t>
      </w:r>
      <w:r>
        <w:rPr>
          <w:rFonts w:ascii="宋体" w:eastAsia="宋体" w:hAnsi="宋体" w:cs="宋体" w:hint="eastAsia"/>
          <w:sz w:val="24"/>
          <w:szCs w:val="24"/>
        </w:rPr>
        <w:t>等运营指标可以发现其中的异常，并对企业是否实施财务造假有一个较好的判断。</w:t>
      </w:r>
    </w:p>
    <w:p w14:paraId="0D2C28D5"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基于舞弊风险因子模型，结合企业公司的现实情况，将动机定义为来自股东、债权人等的压力。其中，股东施加压力是因为公司发展不佳而选择撤资的情况，因此，本文使用</w:t>
      </w:r>
      <w:r w:rsidRPr="00DB1619">
        <w:rPr>
          <w:rFonts w:ascii="宋体" w:eastAsia="宋体" w:hAnsi="宋体" w:cs="宋体" w:hint="eastAsia"/>
          <w:sz w:val="24"/>
          <w:szCs w:val="24"/>
        </w:rPr>
        <w:t>资产报酬率</w:t>
      </w:r>
      <w:r>
        <w:rPr>
          <w:rFonts w:ascii="宋体" w:eastAsia="宋体" w:hAnsi="宋体" w:cs="宋体" w:hint="eastAsia"/>
          <w:sz w:val="24"/>
          <w:szCs w:val="24"/>
        </w:rPr>
        <w:t>盈利指标来衡量。债权人的压力则主要来源于破产压力，企业债务比例过高，势必会对企业经营的稳定性提出挑战，一旦企业的经营环境发生变化，高额债务就会迅速挤占企业的现金流，更有甚者，当企业无法偿还到期利息时，债权人有权申请该企业破产清算，因此，高额的债务与下滑的经营情况是管理层受债权人压力而进行财务造假的预兆，所以，本文选取</w:t>
      </w:r>
      <w:r w:rsidRPr="00DB1619">
        <w:rPr>
          <w:rFonts w:ascii="宋体" w:eastAsia="宋体" w:hAnsi="宋体" w:cs="宋体" w:hint="eastAsia"/>
          <w:sz w:val="24"/>
          <w:szCs w:val="24"/>
        </w:rPr>
        <w:t>流动比率</w:t>
      </w:r>
      <w:r>
        <w:rPr>
          <w:rFonts w:ascii="宋体" w:eastAsia="宋体" w:hAnsi="宋体" w:cs="宋体" w:hint="eastAsia"/>
          <w:sz w:val="24"/>
          <w:szCs w:val="24"/>
        </w:rPr>
        <w:t>盈利能力指标与</w:t>
      </w:r>
      <w:r w:rsidRPr="00DB1619">
        <w:rPr>
          <w:rFonts w:ascii="宋体" w:eastAsia="宋体" w:hAnsi="宋体" w:cs="宋体" w:hint="eastAsia"/>
          <w:sz w:val="24"/>
          <w:szCs w:val="24"/>
        </w:rPr>
        <w:t>资产负债率</w:t>
      </w:r>
      <w:r>
        <w:rPr>
          <w:rFonts w:ascii="宋体" w:eastAsia="宋体" w:hAnsi="宋体" w:cs="宋体" w:hint="eastAsia"/>
          <w:sz w:val="24"/>
          <w:szCs w:val="24"/>
        </w:rPr>
        <w:t>偿债能力指标衡量企业面临的债权人压力。</w:t>
      </w:r>
    </w:p>
    <w:tbl>
      <w:tblPr>
        <w:tblW w:w="9165" w:type="dxa"/>
        <w:tblInd w:w="-366"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800"/>
        <w:gridCol w:w="2805"/>
        <w:gridCol w:w="4560"/>
      </w:tblGrid>
      <w:tr w:rsidR="002E7487" w14:paraId="69003C4A" w14:textId="77777777">
        <w:tc>
          <w:tcPr>
            <w:tcW w:w="1800" w:type="dxa"/>
            <w:vMerge w:val="restart"/>
            <w:tcMar>
              <w:top w:w="60" w:type="dxa"/>
              <w:left w:w="120" w:type="dxa"/>
              <w:bottom w:w="30" w:type="dxa"/>
              <w:right w:w="120" w:type="dxa"/>
            </w:tcMar>
          </w:tcPr>
          <w:p w14:paraId="72273B02" w14:textId="77777777" w:rsidR="002E7487" w:rsidRDefault="00000000">
            <w:pPr>
              <w:spacing w:before="120" w:after="120" w:line="360" w:lineRule="auto"/>
              <w:ind w:firstLineChars="200" w:firstLine="440"/>
              <w:jc w:val="center"/>
              <w:rPr>
                <w:rFonts w:ascii="宋体" w:eastAsia="宋体" w:hAnsi="宋体" w:cs="宋体"/>
              </w:rPr>
            </w:pPr>
            <w:r>
              <w:rPr>
                <w:rFonts w:ascii="宋体" w:eastAsia="宋体" w:hAnsi="宋体" w:cs="宋体" w:hint="eastAsia"/>
                <w:sz w:val="22"/>
              </w:rPr>
              <w:lastRenderedPageBreak/>
              <w:t>指标类型</w:t>
            </w:r>
          </w:p>
        </w:tc>
        <w:tc>
          <w:tcPr>
            <w:tcW w:w="2805" w:type="dxa"/>
            <w:vMerge w:val="restart"/>
            <w:tcMar>
              <w:top w:w="60" w:type="dxa"/>
              <w:left w:w="120" w:type="dxa"/>
              <w:bottom w:w="30" w:type="dxa"/>
              <w:right w:w="120" w:type="dxa"/>
            </w:tcMar>
          </w:tcPr>
          <w:p w14:paraId="660FAE71" w14:textId="77777777" w:rsidR="002E7487" w:rsidRDefault="00000000">
            <w:pPr>
              <w:spacing w:before="120" w:after="120" w:line="360" w:lineRule="auto"/>
              <w:ind w:firstLineChars="200" w:firstLine="440"/>
              <w:jc w:val="center"/>
              <w:rPr>
                <w:rFonts w:ascii="宋体" w:eastAsia="宋体" w:hAnsi="宋体" w:cs="宋体"/>
              </w:rPr>
            </w:pPr>
            <w:r>
              <w:rPr>
                <w:rFonts w:ascii="宋体" w:eastAsia="宋体" w:hAnsi="宋体" w:cs="宋体" w:hint="eastAsia"/>
                <w:sz w:val="22"/>
              </w:rPr>
              <w:t>变量名称与指标名称</w:t>
            </w:r>
          </w:p>
        </w:tc>
        <w:tc>
          <w:tcPr>
            <w:tcW w:w="4560" w:type="dxa"/>
            <w:tcMar>
              <w:top w:w="60" w:type="dxa"/>
              <w:left w:w="120" w:type="dxa"/>
              <w:bottom w:w="30" w:type="dxa"/>
              <w:right w:w="120" w:type="dxa"/>
            </w:tcMar>
          </w:tcPr>
          <w:p w14:paraId="02A4027E"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变量定义及说明</w:t>
            </w:r>
          </w:p>
        </w:tc>
      </w:tr>
      <w:tr w:rsidR="002E7487" w14:paraId="32F3E607" w14:textId="77777777">
        <w:tc>
          <w:tcPr>
            <w:tcW w:w="1800" w:type="dxa"/>
            <w:vMerge/>
            <w:tcMar>
              <w:top w:w="60" w:type="dxa"/>
              <w:left w:w="120" w:type="dxa"/>
              <w:bottom w:w="30" w:type="dxa"/>
              <w:right w:w="120" w:type="dxa"/>
            </w:tcMar>
          </w:tcPr>
          <w:p w14:paraId="4915DCA5" w14:textId="77777777" w:rsidR="002E7487" w:rsidRDefault="002E7487">
            <w:pPr>
              <w:spacing w:before="120" w:after="120" w:line="360" w:lineRule="auto"/>
              <w:ind w:firstLineChars="200" w:firstLine="420"/>
              <w:jc w:val="left"/>
              <w:rPr>
                <w:rFonts w:ascii="宋体" w:eastAsia="宋体" w:hAnsi="宋体" w:cs="宋体"/>
              </w:rPr>
            </w:pPr>
          </w:p>
        </w:tc>
        <w:tc>
          <w:tcPr>
            <w:tcW w:w="2805" w:type="dxa"/>
            <w:vMerge/>
            <w:tcMar>
              <w:top w:w="60" w:type="dxa"/>
              <w:left w:w="120" w:type="dxa"/>
              <w:bottom w:w="30" w:type="dxa"/>
              <w:right w:w="120" w:type="dxa"/>
            </w:tcMar>
          </w:tcPr>
          <w:p w14:paraId="66BE76C9" w14:textId="77777777" w:rsidR="002E7487" w:rsidRDefault="002E7487">
            <w:pPr>
              <w:spacing w:before="120" w:after="120" w:line="360" w:lineRule="auto"/>
              <w:ind w:firstLineChars="200" w:firstLine="420"/>
              <w:jc w:val="left"/>
              <w:rPr>
                <w:rFonts w:ascii="宋体" w:eastAsia="宋体" w:hAnsi="宋体" w:cs="宋体"/>
              </w:rPr>
            </w:pPr>
          </w:p>
        </w:tc>
        <w:tc>
          <w:tcPr>
            <w:tcW w:w="4560" w:type="dxa"/>
            <w:tcMar>
              <w:top w:w="60" w:type="dxa"/>
              <w:left w:w="120" w:type="dxa"/>
              <w:bottom w:w="30" w:type="dxa"/>
              <w:right w:w="120" w:type="dxa"/>
            </w:tcMar>
          </w:tcPr>
          <w:p w14:paraId="33DFFCD9"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1=有财务造假行为，0=五财务造假行为</w:t>
            </w:r>
          </w:p>
        </w:tc>
      </w:tr>
      <w:tr w:rsidR="002E7487" w14:paraId="0D6DF03F" w14:textId="77777777">
        <w:tc>
          <w:tcPr>
            <w:tcW w:w="1800" w:type="dxa"/>
            <w:vMerge w:val="restart"/>
            <w:tcMar>
              <w:top w:w="60" w:type="dxa"/>
              <w:left w:w="120" w:type="dxa"/>
              <w:bottom w:w="30" w:type="dxa"/>
              <w:right w:w="120" w:type="dxa"/>
            </w:tcMar>
          </w:tcPr>
          <w:p w14:paraId="51CC622C" w14:textId="77777777" w:rsidR="002E7487" w:rsidRDefault="00000000">
            <w:pPr>
              <w:spacing w:before="120" w:after="120" w:line="360" w:lineRule="auto"/>
              <w:ind w:firstLineChars="200" w:firstLine="440"/>
              <w:jc w:val="center"/>
              <w:rPr>
                <w:rFonts w:ascii="宋体" w:eastAsia="宋体" w:hAnsi="宋体" w:cs="宋体"/>
              </w:rPr>
            </w:pPr>
            <w:r>
              <w:rPr>
                <w:rFonts w:ascii="宋体" w:eastAsia="宋体" w:hAnsi="宋体" w:cs="宋体" w:hint="eastAsia"/>
                <w:sz w:val="22"/>
              </w:rPr>
              <w:t>增长指标</w:t>
            </w:r>
          </w:p>
        </w:tc>
        <w:tc>
          <w:tcPr>
            <w:tcW w:w="2805" w:type="dxa"/>
            <w:tcMar>
              <w:top w:w="60" w:type="dxa"/>
              <w:left w:w="120" w:type="dxa"/>
              <w:bottom w:w="30" w:type="dxa"/>
              <w:right w:w="120" w:type="dxa"/>
            </w:tcMar>
          </w:tcPr>
          <w:p w14:paraId="28DF24B4" w14:textId="77777777" w:rsidR="002E7487" w:rsidRDefault="00000000">
            <w:pPr>
              <w:spacing w:before="120" w:after="120" w:line="360" w:lineRule="auto"/>
              <w:ind w:firstLineChars="200" w:firstLine="440"/>
              <w:jc w:val="center"/>
              <w:rPr>
                <w:rFonts w:ascii="宋体" w:eastAsia="宋体" w:hAnsi="宋体" w:cs="宋体"/>
              </w:rPr>
            </w:pPr>
            <w:r>
              <w:rPr>
                <w:rFonts w:ascii="宋体" w:eastAsia="宋体" w:hAnsi="宋体" w:cs="宋体" w:hint="eastAsia"/>
                <w:sz w:val="22"/>
              </w:rPr>
              <w:t>流动比率</w:t>
            </w:r>
          </w:p>
        </w:tc>
        <w:tc>
          <w:tcPr>
            <w:tcW w:w="4560" w:type="dxa"/>
            <w:tcMar>
              <w:top w:w="60" w:type="dxa"/>
              <w:left w:w="120" w:type="dxa"/>
              <w:bottom w:w="30" w:type="dxa"/>
              <w:right w:w="120" w:type="dxa"/>
            </w:tcMar>
          </w:tcPr>
          <w:p w14:paraId="138FC464"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流动资产/流动负债</w:t>
            </w:r>
          </w:p>
        </w:tc>
      </w:tr>
      <w:tr w:rsidR="002E7487" w14:paraId="4ABED322" w14:textId="77777777">
        <w:tc>
          <w:tcPr>
            <w:tcW w:w="1800" w:type="dxa"/>
            <w:vMerge/>
            <w:tcMar>
              <w:top w:w="60" w:type="dxa"/>
              <w:left w:w="120" w:type="dxa"/>
              <w:bottom w:w="30" w:type="dxa"/>
              <w:right w:w="120" w:type="dxa"/>
            </w:tcMar>
          </w:tcPr>
          <w:p w14:paraId="4DA6520A" w14:textId="77777777" w:rsidR="002E7487" w:rsidRDefault="002E7487">
            <w:pPr>
              <w:spacing w:before="120" w:after="120" w:line="360" w:lineRule="auto"/>
              <w:ind w:firstLineChars="200" w:firstLine="420"/>
              <w:jc w:val="left"/>
              <w:rPr>
                <w:rFonts w:ascii="宋体" w:eastAsia="宋体" w:hAnsi="宋体" w:cs="宋体"/>
              </w:rPr>
            </w:pPr>
          </w:p>
        </w:tc>
        <w:tc>
          <w:tcPr>
            <w:tcW w:w="2805" w:type="dxa"/>
            <w:tcMar>
              <w:top w:w="60" w:type="dxa"/>
              <w:left w:w="120" w:type="dxa"/>
              <w:bottom w:w="30" w:type="dxa"/>
              <w:right w:w="120" w:type="dxa"/>
            </w:tcMar>
          </w:tcPr>
          <w:p w14:paraId="00A62978" w14:textId="77777777" w:rsidR="002E7487" w:rsidRDefault="00000000">
            <w:pPr>
              <w:spacing w:before="120" w:after="120" w:line="360" w:lineRule="auto"/>
              <w:ind w:firstLineChars="200" w:firstLine="440"/>
              <w:jc w:val="center"/>
              <w:rPr>
                <w:rFonts w:ascii="宋体" w:eastAsia="宋体" w:hAnsi="宋体" w:cs="宋体"/>
              </w:rPr>
            </w:pPr>
            <w:r>
              <w:rPr>
                <w:rFonts w:ascii="宋体" w:eastAsia="宋体" w:hAnsi="宋体" w:cs="宋体" w:hint="eastAsia"/>
                <w:sz w:val="22"/>
              </w:rPr>
              <w:t>资产负债率</w:t>
            </w:r>
          </w:p>
        </w:tc>
        <w:tc>
          <w:tcPr>
            <w:tcW w:w="4560" w:type="dxa"/>
            <w:tcMar>
              <w:top w:w="60" w:type="dxa"/>
              <w:left w:w="120" w:type="dxa"/>
              <w:bottom w:w="30" w:type="dxa"/>
              <w:right w:w="120" w:type="dxa"/>
            </w:tcMar>
          </w:tcPr>
          <w:p w14:paraId="0191A049"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负债总额/资产总额</w:t>
            </w:r>
          </w:p>
        </w:tc>
      </w:tr>
      <w:tr w:rsidR="002E7487" w14:paraId="3C2C2B0E" w14:textId="77777777">
        <w:tc>
          <w:tcPr>
            <w:tcW w:w="1800" w:type="dxa"/>
            <w:vMerge w:val="restart"/>
            <w:tcMar>
              <w:top w:w="60" w:type="dxa"/>
              <w:left w:w="120" w:type="dxa"/>
              <w:bottom w:w="30" w:type="dxa"/>
              <w:right w:w="120" w:type="dxa"/>
            </w:tcMar>
          </w:tcPr>
          <w:p w14:paraId="15B690B0" w14:textId="77777777" w:rsidR="002E7487" w:rsidRDefault="00000000">
            <w:pPr>
              <w:spacing w:before="120" w:after="120" w:line="360" w:lineRule="auto"/>
              <w:ind w:firstLineChars="200" w:firstLine="440"/>
              <w:jc w:val="center"/>
              <w:rPr>
                <w:rFonts w:ascii="宋体" w:eastAsia="宋体" w:hAnsi="宋体" w:cs="宋体"/>
              </w:rPr>
            </w:pPr>
            <w:r>
              <w:rPr>
                <w:rFonts w:ascii="宋体" w:eastAsia="宋体" w:hAnsi="宋体" w:cs="宋体" w:hint="eastAsia"/>
                <w:sz w:val="22"/>
              </w:rPr>
              <w:t>运营指标</w:t>
            </w:r>
          </w:p>
        </w:tc>
        <w:tc>
          <w:tcPr>
            <w:tcW w:w="2805" w:type="dxa"/>
            <w:tcMar>
              <w:top w:w="60" w:type="dxa"/>
              <w:left w:w="120" w:type="dxa"/>
              <w:bottom w:w="30" w:type="dxa"/>
              <w:right w:w="120" w:type="dxa"/>
            </w:tcMar>
          </w:tcPr>
          <w:p w14:paraId="17D96630" w14:textId="77777777" w:rsidR="002E7487" w:rsidRDefault="00000000">
            <w:pPr>
              <w:spacing w:before="120" w:after="120" w:line="360" w:lineRule="auto"/>
              <w:ind w:firstLineChars="200" w:firstLine="440"/>
              <w:jc w:val="center"/>
              <w:rPr>
                <w:rFonts w:ascii="宋体" w:eastAsia="宋体" w:hAnsi="宋体" w:cs="宋体"/>
              </w:rPr>
            </w:pPr>
            <w:r>
              <w:rPr>
                <w:rFonts w:ascii="宋体" w:eastAsia="宋体" w:hAnsi="宋体" w:cs="宋体" w:hint="eastAsia"/>
                <w:sz w:val="22"/>
              </w:rPr>
              <w:t>存货周转率</w:t>
            </w:r>
          </w:p>
        </w:tc>
        <w:tc>
          <w:tcPr>
            <w:tcW w:w="4560" w:type="dxa"/>
            <w:tcMar>
              <w:top w:w="60" w:type="dxa"/>
              <w:left w:w="120" w:type="dxa"/>
              <w:bottom w:w="30" w:type="dxa"/>
              <w:right w:w="120" w:type="dxa"/>
            </w:tcMar>
          </w:tcPr>
          <w:p w14:paraId="0A320666"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主营业务成本/平均存货余额</w:t>
            </w:r>
          </w:p>
        </w:tc>
      </w:tr>
      <w:tr w:rsidR="002E7487" w14:paraId="08E5A351" w14:textId="77777777">
        <w:tc>
          <w:tcPr>
            <w:tcW w:w="1800" w:type="dxa"/>
            <w:vMerge/>
            <w:tcMar>
              <w:top w:w="60" w:type="dxa"/>
              <w:left w:w="120" w:type="dxa"/>
              <w:bottom w:w="30" w:type="dxa"/>
              <w:right w:w="120" w:type="dxa"/>
            </w:tcMar>
          </w:tcPr>
          <w:p w14:paraId="057C942D" w14:textId="77777777" w:rsidR="002E7487" w:rsidRDefault="002E7487">
            <w:pPr>
              <w:spacing w:before="120" w:after="120" w:line="360" w:lineRule="auto"/>
              <w:ind w:firstLineChars="200" w:firstLine="420"/>
              <w:jc w:val="left"/>
              <w:rPr>
                <w:rFonts w:ascii="宋体" w:eastAsia="宋体" w:hAnsi="宋体" w:cs="宋体"/>
              </w:rPr>
            </w:pPr>
          </w:p>
        </w:tc>
        <w:tc>
          <w:tcPr>
            <w:tcW w:w="2805" w:type="dxa"/>
            <w:tcMar>
              <w:top w:w="60" w:type="dxa"/>
              <w:left w:w="120" w:type="dxa"/>
              <w:bottom w:w="30" w:type="dxa"/>
              <w:right w:w="120" w:type="dxa"/>
            </w:tcMar>
          </w:tcPr>
          <w:p w14:paraId="174D3EE4" w14:textId="77777777" w:rsidR="002E7487" w:rsidRDefault="00000000">
            <w:pPr>
              <w:spacing w:before="120" w:after="120" w:line="360" w:lineRule="auto"/>
              <w:ind w:firstLineChars="200" w:firstLine="440"/>
              <w:jc w:val="center"/>
              <w:rPr>
                <w:rFonts w:ascii="宋体" w:eastAsia="宋体" w:hAnsi="宋体" w:cs="宋体"/>
              </w:rPr>
            </w:pPr>
            <w:r>
              <w:rPr>
                <w:rFonts w:ascii="宋体" w:eastAsia="宋体" w:hAnsi="宋体" w:cs="宋体" w:hint="eastAsia"/>
                <w:sz w:val="22"/>
              </w:rPr>
              <w:t>应收账款周转率</w:t>
            </w:r>
          </w:p>
        </w:tc>
        <w:tc>
          <w:tcPr>
            <w:tcW w:w="4560" w:type="dxa"/>
            <w:tcMar>
              <w:top w:w="60" w:type="dxa"/>
              <w:left w:w="120" w:type="dxa"/>
              <w:bottom w:w="30" w:type="dxa"/>
              <w:right w:w="120" w:type="dxa"/>
            </w:tcMar>
          </w:tcPr>
          <w:p w14:paraId="097281AE" w14:textId="77777777" w:rsidR="002E7487" w:rsidRDefault="00000000">
            <w:pPr>
              <w:spacing w:before="120" w:after="120" w:line="360" w:lineRule="auto"/>
              <w:ind w:firstLineChars="200" w:firstLine="440"/>
              <w:jc w:val="left"/>
              <w:rPr>
                <w:rFonts w:ascii="宋体" w:eastAsia="宋体" w:hAnsi="宋体" w:cs="宋体"/>
              </w:rPr>
            </w:pPr>
            <w:r>
              <w:rPr>
                <w:rFonts w:ascii="宋体" w:eastAsia="宋体" w:hAnsi="宋体" w:cs="宋体" w:hint="eastAsia"/>
                <w:sz w:val="22"/>
              </w:rPr>
              <w:t>主营业务收入/应收账款</w:t>
            </w:r>
          </w:p>
        </w:tc>
      </w:tr>
      <w:tr w:rsidR="002E7487" w14:paraId="75868C8A" w14:textId="77777777">
        <w:tc>
          <w:tcPr>
            <w:tcW w:w="1800" w:type="dxa"/>
            <w:tcMar>
              <w:top w:w="60" w:type="dxa"/>
              <w:left w:w="120" w:type="dxa"/>
              <w:bottom w:w="30" w:type="dxa"/>
              <w:right w:w="120" w:type="dxa"/>
            </w:tcMar>
          </w:tcPr>
          <w:p w14:paraId="6CB70941" w14:textId="77777777" w:rsidR="002E7487" w:rsidRDefault="00000000">
            <w:pPr>
              <w:spacing w:before="120" w:after="120" w:line="360" w:lineRule="auto"/>
              <w:ind w:firstLineChars="200" w:firstLine="440"/>
              <w:jc w:val="center"/>
              <w:rPr>
                <w:rFonts w:ascii="宋体" w:eastAsia="宋体" w:hAnsi="宋体" w:cs="宋体"/>
              </w:rPr>
            </w:pPr>
            <w:r>
              <w:rPr>
                <w:rFonts w:ascii="宋体" w:eastAsia="宋体" w:hAnsi="宋体" w:cs="宋体" w:hint="eastAsia"/>
                <w:sz w:val="22"/>
              </w:rPr>
              <w:t>利润指标</w:t>
            </w:r>
          </w:p>
        </w:tc>
        <w:tc>
          <w:tcPr>
            <w:tcW w:w="2805" w:type="dxa"/>
            <w:tcMar>
              <w:top w:w="60" w:type="dxa"/>
              <w:left w:w="120" w:type="dxa"/>
              <w:bottom w:w="30" w:type="dxa"/>
              <w:right w:w="120" w:type="dxa"/>
            </w:tcMar>
          </w:tcPr>
          <w:p w14:paraId="44EAF09C" w14:textId="77777777" w:rsidR="002E7487" w:rsidRDefault="00000000">
            <w:pPr>
              <w:spacing w:before="120" w:after="120" w:line="360" w:lineRule="auto"/>
              <w:ind w:firstLineChars="200" w:firstLine="440"/>
              <w:jc w:val="center"/>
              <w:rPr>
                <w:rFonts w:ascii="宋体" w:eastAsia="宋体" w:hAnsi="宋体" w:cs="宋体"/>
              </w:rPr>
            </w:pPr>
            <w:r>
              <w:rPr>
                <w:rFonts w:ascii="宋体" w:eastAsia="宋体" w:hAnsi="宋体" w:cs="宋体" w:hint="eastAsia"/>
                <w:sz w:val="22"/>
              </w:rPr>
              <w:t>资产报酬率</w:t>
            </w:r>
          </w:p>
        </w:tc>
        <w:tc>
          <w:tcPr>
            <w:tcW w:w="4560" w:type="dxa"/>
            <w:tcMar>
              <w:top w:w="60" w:type="dxa"/>
              <w:left w:w="120" w:type="dxa"/>
              <w:bottom w:w="30" w:type="dxa"/>
              <w:right w:w="120" w:type="dxa"/>
            </w:tcMar>
          </w:tcPr>
          <w:p w14:paraId="041D5D07" w14:textId="77777777" w:rsidR="002E7487" w:rsidRDefault="00000000">
            <w:pPr>
              <w:spacing w:before="120" w:after="120" w:line="360" w:lineRule="auto"/>
              <w:ind w:firstLineChars="200" w:firstLine="440"/>
              <w:jc w:val="left"/>
              <w:rPr>
                <w:rFonts w:ascii="宋体" w:eastAsia="宋体" w:hAnsi="宋体" w:cs="宋体"/>
              </w:rPr>
            </w:pPr>
            <w:proofErr w:type="gramStart"/>
            <w:r>
              <w:rPr>
                <w:rFonts w:ascii="宋体" w:eastAsia="宋体" w:hAnsi="宋体" w:cs="宋体" w:hint="eastAsia"/>
                <w:sz w:val="22"/>
              </w:rPr>
              <w:t>息</w:t>
            </w:r>
            <w:proofErr w:type="gramEnd"/>
            <w:r>
              <w:rPr>
                <w:rFonts w:ascii="宋体" w:eastAsia="宋体" w:hAnsi="宋体" w:cs="宋体" w:hint="eastAsia"/>
                <w:sz w:val="22"/>
              </w:rPr>
              <w:t>税前利润/总资产</w:t>
            </w:r>
          </w:p>
        </w:tc>
      </w:tr>
    </w:tbl>
    <w:p w14:paraId="45CA7069"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在以上选取指标特征的基础上，对数据进行处理工作。</w:t>
      </w:r>
    </w:p>
    <w:p w14:paraId="024743BD"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60" w:name="_Toc26056"/>
      <w:r>
        <w:rPr>
          <w:rFonts w:ascii="宋体" w:eastAsia="宋体" w:hAnsi="宋体" w:cs="宋体" w:hint="eastAsia"/>
          <w:b/>
          <w:sz w:val="24"/>
          <w:szCs w:val="24"/>
        </w:rPr>
        <w:t>5.3.3 数据处理</w:t>
      </w:r>
      <w:bookmarkEnd w:id="60"/>
    </w:p>
    <w:p w14:paraId="02FE6A1A"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在取得的初始样本集中，由于所选择的公司处于不同的行业，其特征指标资产规模、周转率等具有较大差别存在明显差异，因此为避免此类差距过大给最终结果带来影响，消除行业因素</w:t>
      </w:r>
      <w:proofErr w:type="gramStart"/>
      <w:r>
        <w:rPr>
          <w:rFonts w:ascii="宋体" w:eastAsia="宋体" w:hAnsi="宋体" w:cs="宋体" w:hint="eastAsia"/>
          <w:sz w:val="24"/>
          <w:szCs w:val="24"/>
        </w:rPr>
        <w:t>给特征</w:t>
      </w:r>
      <w:proofErr w:type="gramEnd"/>
      <w:r>
        <w:rPr>
          <w:rFonts w:ascii="宋体" w:eastAsia="宋体" w:hAnsi="宋体" w:cs="宋体" w:hint="eastAsia"/>
          <w:sz w:val="24"/>
          <w:szCs w:val="24"/>
        </w:rPr>
        <w:t>变量造成的影响，对所有连续变量进行行业均值处理变换，将变量除以对应的行业均值，同时对部分</w:t>
      </w:r>
      <w:proofErr w:type="gramStart"/>
      <w:r>
        <w:rPr>
          <w:rFonts w:ascii="宋体" w:eastAsia="宋体" w:hAnsi="宋体" w:cs="宋体" w:hint="eastAsia"/>
          <w:sz w:val="24"/>
          <w:szCs w:val="24"/>
        </w:rPr>
        <w:t>缺失值采取</w:t>
      </w:r>
      <w:proofErr w:type="gramEnd"/>
      <w:r>
        <w:rPr>
          <w:rFonts w:ascii="宋体" w:eastAsia="宋体" w:hAnsi="宋体" w:cs="宋体" w:hint="eastAsia"/>
          <w:sz w:val="24"/>
          <w:szCs w:val="24"/>
        </w:rPr>
        <w:t>行业均值填充，消除因行业不同导致特征差异过大的问题，避免行业因素的影响。</w:t>
      </w:r>
    </w:p>
    <w:p w14:paraId="75392303"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对于其中的缺失值，使用</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算法不需要对</w:t>
      </w:r>
      <w:proofErr w:type="gramStart"/>
      <w:r>
        <w:rPr>
          <w:rFonts w:ascii="宋体" w:eastAsia="宋体" w:hAnsi="宋体" w:cs="宋体" w:hint="eastAsia"/>
          <w:sz w:val="24"/>
          <w:szCs w:val="24"/>
        </w:rPr>
        <w:t>缺失值</w:t>
      </w:r>
      <w:proofErr w:type="gramEnd"/>
      <w:r>
        <w:rPr>
          <w:rFonts w:ascii="宋体" w:eastAsia="宋体" w:hAnsi="宋体" w:cs="宋体" w:hint="eastAsia"/>
          <w:sz w:val="24"/>
          <w:szCs w:val="24"/>
        </w:rPr>
        <w:t>进行处理，因为算法自带的稀疏性的离散特征可以在训练中完成</w:t>
      </w:r>
      <w:proofErr w:type="gramStart"/>
      <w:r>
        <w:rPr>
          <w:rFonts w:ascii="宋体" w:eastAsia="宋体" w:hAnsi="宋体" w:cs="宋体" w:hint="eastAsia"/>
          <w:sz w:val="24"/>
          <w:szCs w:val="24"/>
        </w:rPr>
        <w:t>缺失值</w:t>
      </w:r>
      <w:proofErr w:type="gramEnd"/>
      <w:r>
        <w:rPr>
          <w:rFonts w:ascii="宋体" w:eastAsia="宋体" w:hAnsi="宋体" w:cs="宋体" w:hint="eastAsia"/>
          <w:sz w:val="24"/>
          <w:szCs w:val="24"/>
        </w:rPr>
        <w:t>的自动分配与填充。另外，鉴于</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算法在处理高阶数据上的优异表现，无需考虑自变量过多会导致偏差过大的问题，因此，唯一可能影响模型效果的就是众多指标所带来的变量之间的相互关系，变量特征的高相关性，可能导致在计算信息增益时，模型会偏向于采用那些具有高度相关性的特征，过分依赖一种或几种相互关联的变量，会导致模型整体过拟合，因此，有必要进一步检验众多变量之间的相关关系，并对其中具有高度相关性的变量予以剔除，以保证最终模型的准确性。</w:t>
      </w:r>
    </w:p>
    <w:p w14:paraId="2C012A70"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关键因子的相关系数表：</w:t>
      </w:r>
    </w:p>
    <w:p w14:paraId="43C5E2BA"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61" w:name="_Toc13190"/>
      <w:r>
        <w:rPr>
          <w:rFonts w:ascii="宋体" w:eastAsia="宋体" w:hAnsi="宋体" w:cs="宋体" w:hint="eastAsia"/>
          <w:b/>
          <w:sz w:val="24"/>
          <w:szCs w:val="24"/>
        </w:rPr>
        <w:lastRenderedPageBreak/>
        <w:t>5.3.4 模型设计</w:t>
      </w:r>
      <w:bookmarkEnd w:id="61"/>
    </w:p>
    <w:p w14:paraId="1997E3D2" w14:textId="77777777" w:rsidR="002E7487" w:rsidRDefault="00000000">
      <w:pPr>
        <w:spacing w:before="120" w:after="120" w:line="360" w:lineRule="auto"/>
        <w:ind w:firstLineChars="200" w:firstLine="480"/>
        <w:jc w:val="left"/>
        <w:rPr>
          <w:rFonts w:ascii="宋体" w:eastAsia="宋体" w:hAnsi="宋体" w:cs="宋体"/>
          <w:sz w:val="24"/>
          <w:szCs w:val="24"/>
        </w:rPr>
      </w:pP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算法是GBDT算法在策略上的一种工程实现。该算法与GBDT一样，同样采用了梯度提升的运算框架。</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算法兼具了性能与速度，建立在缜密的数学逻辑上。首先，决策树可以被定义为：</w:t>
      </w:r>
    </w:p>
    <w:p w14:paraId="730BB87E" w14:textId="77777777" w:rsidR="002E7487" w:rsidRDefault="00000000">
      <w:pPr>
        <w:spacing w:before="120" w:after="120" w:line="360" w:lineRule="auto"/>
        <w:ind w:firstLineChars="200" w:firstLine="480"/>
        <w:jc w:val="center"/>
        <w:rPr>
          <w:rFonts w:ascii="宋体" w:eastAsia="宋体" w:hAnsi="宋体" w:cs="宋体"/>
          <w:sz w:val="24"/>
          <w:szCs w:val="24"/>
        </w:rPr>
      </w:pPr>
      <w:r>
        <w:rPr>
          <w:rFonts w:ascii="宋体" w:eastAsia="宋体" w:hAnsi="宋体" w:cs="宋体" w:hint="eastAsia"/>
          <w:noProof/>
          <w:sz w:val="24"/>
          <w:szCs w:val="24"/>
        </w:rPr>
        <w:drawing>
          <wp:inline distT="0" distB="0" distL="0" distR="0" wp14:anchorId="28677E64" wp14:editId="25688CCF">
            <wp:extent cx="2114550" cy="742950"/>
            <wp:effectExtent l="0" t="0" r="0" b="0"/>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6"/>
                    <a:stretch>
                      <a:fillRect/>
                    </a:stretch>
                  </pic:blipFill>
                  <pic:spPr>
                    <a:xfrm>
                      <a:off x="0" y="0"/>
                      <a:ext cx="2114550" cy="742950"/>
                    </a:xfrm>
                    <a:prstGeom prst="rect">
                      <a:avLst/>
                    </a:prstGeom>
                  </pic:spPr>
                </pic:pic>
              </a:graphicData>
            </a:graphic>
          </wp:inline>
        </w:drawing>
      </w:r>
    </w:p>
    <w:p w14:paraId="23B1A55F"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其中，K是设置的</w:t>
      </w:r>
      <w:proofErr w:type="gramStart"/>
      <w:r>
        <w:rPr>
          <w:rFonts w:ascii="宋体" w:eastAsia="宋体" w:hAnsi="宋体" w:cs="宋体" w:hint="eastAsia"/>
          <w:sz w:val="24"/>
          <w:szCs w:val="24"/>
        </w:rPr>
        <w:t>弱学习器</w:t>
      </w:r>
      <w:proofErr w:type="gramEnd"/>
      <w:r>
        <w:rPr>
          <w:rFonts w:ascii="宋体" w:eastAsia="宋体" w:hAnsi="宋体" w:cs="宋体" w:hint="eastAsia"/>
          <w:sz w:val="24"/>
          <w:szCs w:val="24"/>
        </w:rPr>
        <w:t>的个数，xi是代表输入的第</w:t>
      </w:r>
      <w:proofErr w:type="spellStart"/>
      <w:r>
        <w:rPr>
          <w:rFonts w:ascii="宋体" w:eastAsia="宋体" w:hAnsi="宋体" w:cs="宋体" w:hint="eastAsia"/>
          <w:sz w:val="24"/>
          <w:szCs w:val="24"/>
        </w:rPr>
        <w:t>i</w:t>
      </w:r>
      <w:proofErr w:type="spellEnd"/>
      <w:proofErr w:type="gramStart"/>
      <w:r>
        <w:rPr>
          <w:rFonts w:ascii="宋体" w:eastAsia="宋体" w:hAnsi="宋体" w:cs="宋体" w:hint="eastAsia"/>
          <w:sz w:val="24"/>
          <w:szCs w:val="24"/>
        </w:rPr>
        <w:t>个</w:t>
      </w:r>
      <w:proofErr w:type="gramEnd"/>
      <w:r>
        <w:rPr>
          <w:rFonts w:ascii="宋体" w:eastAsia="宋体" w:hAnsi="宋体" w:cs="宋体" w:hint="eastAsia"/>
          <w:sz w:val="24"/>
          <w:szCs w:val="24"/>
        </w:rPr>
        <w:t>样本，yˆ代表在经过k次加法模型迭代后得出的模型预测值，这也是Boosting算法通用解决分类问题的策略。</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算法采用了前向分布算法逻辑，将包含K</w:t>
      </w:r>
      <w:proofErr w:type="gramStart"/>
      <w:r>
        <w:rPr>
          <w:rFonts w:ascii="宋体" w:eastAsia="宋体" w:hAnsi="宋体" w:cs="宋体" w:hint="eastAsia"/>
          <w:sz w:val="24"/>
          <w:szCs w:val="24"/>
        </w:rPr>
        <w:t>棵弱学习器</w:t>
      </w:r>
      <w:proofErr w:type="gramEnd"/>
      <w:r>
        <w:rPr>
          <w:rFonts w:ascii="宋体" w:eastAsia="宋体" w:hAnsi="宋体" w:cs="宋体" w:hint="eastAsia"/>
          <w:sz w:val="24"/>
          <w:szCs w:val="24"/>
        </w:rPr>
        <w:t>按权重相加，并使用目标函数来定义优化的结果。</w:t>
      </w:r>
    </w:p>
    <w:p w14:paraId="7122010E" w14:textId="77777777" w:rsidR="002E7487" w:rsidRDefault="00000000">
      <w:pPr>
        <w:spacing w:before="120" w:after="120" w:line="360" w:lineRule="auto"/>
        <w:ind w:firstLineChars="200" w:firstLine="480"/>
        <w:jc w:val="center"/>
        <w:rPr>
          <w:rFonts w:ascii="宋体" w:eastAsia="宋体" w:hAnsi="宋体" w:cs="宋体"/>
          <w:sz w:val="24"/>
          <w:szCs w:val="24"/>
        </w:rPr>
      </w:pPr>
      <w:r>
        <w:rPr>
          <w:rFonts w:ascii="宋体" w:eastAsia="宋体" w:hAnsi="宋体" w:cs="宋体" w:hint="eastAsia"/>
          <w:noProof/>
          <w:sz w:val="24"/>
          <w:szCs w:val="24"/>
        </w:rPr>
        <w:drawing>
          <wp:inline distT="0" distB="0" distL="0" distR="0" wp14:anchorId="36EEA9CE" wp14:editId="7CF51E0C">
            <wp:extent cx="4419600" cy="1066800"/>
            <wp:effectExtent l="0" t="0" r="0" b="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7"/>
                    <a:stretch>
                      <a:fillRect/>
                    </a:stretch>
                  </pic:blipFill>
                  <pic:spPr>
                    <a:xfrm>
                      <a:off x="0" y="0"/>
                      <a:ext cx="4419600" cy="1066800"/>
                    </a:xfrm>
                    <a:prstGeom prst="rect">
                      <a:avLst/>
                    </a:prstGeom>
                  </pic:spPr>
                </pic:pic>
              </a:graphicData>
            </a:graphic>
          </wp:inline>
        </w:drawing>
      </w:r>
    </w:p>
    <w:p w14:paraId="408F643B"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此式中目标函数包含损失函数与</w:t>
      </w:r>
      <w:proofErr w:type="gramStart"/>
      <w:r>
        <w:rPr>
          <w:rFonts w:ascii="宋体" w:eastAsia="宋体" w:hAnsi="宋体" w:cs="宋体" w:hint="eastAsia"/>
          <w:sz w:val="24"/>
          <w:szCs w:val="24"/>
        </w:rPr>
        <w:t>正则项两部分</w:t>
      </w:r>
      <w:proofErr w:type="gramEnd"/>
      <w:r>
        <w:rPr>
          <w:rFonts w:ascii="宋体" w:eastAsia="宋体" w:hAnsi="宋体" w:cs="宋体" w:hint="eastAsia"/>
          <w:sz w:val="24"/>
          <w:szCs w:val="24"/>
        </w:rPr>
        <w:t>组成，目标函数越小，则代表该模型的性能越好。损失函数衡量真实值与预测值之间的偏差，正则项部分则是用来限制决策树的复杂度，以提高模型整体的泛化能力。其中，正则项部分可以用下式来表示</w:t>
      </w:r>
    </w:p>
    <w:p w14:paraId="580505DF" w14:textId="77777777" w:rsidR="002E7487" w:rsidRDefault="00000000">
      <w:pPr>
        <w:spacing w:before="120" w:after="120" w:line="360" w:lineRule="auto"/>
        <w:ind w:firstLineChars="200" w:firstLine="480"/>
        <w:jc w:val="center"/>
        <w:rPr>
          <w:rFonts w:ascii="宋体" w:eastAsia="宋体" w:hAnsi="宋体" w:cs="宋体"/>
          <w:sz w:val="24"/>
          <w:szCs w:val="24"/>
        </w:rPr>
      </w:pPr>
      <w:r>
        <w:rPr>
          <w:rFonts w:ascii="宋体" w:eastAsia="宋体" w:hAnsi="宋体" w:cs="宋体" w:hint="eastAsia"/>
          <w:noProof/>
          <w:sz w:val="24"/>
          <w:szCs w:val="24"/>
        </w:rPr>
        <w:drawing>
          <wp:inline distT="0" distB="0" distL="0" distR="0" wp14:anchorId="628EA6DF" wp14:editId="15A4A43D">
            <wp:extent cx="3371850" cy="1123950"/>
            <wp:effectExtent l="0" t="0" r="0" b="0"/>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8"/>
                    <a:stretch>
                      <a:fillRect/>
                    </a:stretch>
                  </pic:blipFill>
                  <pic:spPr>
                    <a:xfrm>
                      <a:off x="0" y="0"/>
                      <a:ext cx="3371850" cy="1123950"/>
                    </a:xfrm>
                    <a:prstGeom prst="rect">
                      <a:avLst/>
                    </a:prstGeom>
                  </pic:spPr>
                </pic:pic>
              </a:graphicData>
            </a:graphic>
          </wp:inline>
        </w:drawing>
      </w:r>
    </w:p>
    <w:p w14:paraId="53BF1F11"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在上式中，树的叶子节点数T与惩罚系数</w:t>
      </w:r>
      <w:r>
        <w:rPr>
          <w:rFonts w:ascii="宋体" w:eastAsia="宋体" w:hAnsi="宋体" w:cs="宋体" w:hint="eastAsia"/>
          <w:sz w:val="24"/>
          <w:szCs w:val="24"/>
        </w:rPr>
        <w:t>、每棵树叶子节点输出分数</w:t>
      </w:r>
      <w:r>
        <w:rPr>
          <w:rFonts w:ascii="宋体" w:eastAsia="宋体" w:hAnsi="宋体" w:cs="宋体" w:hint="eastAsia"/>
          <w:sz w:val="24"/>
          <w:szCs w:val="24"/>
        </w:rPr>
        <w:t>的平方和共同决定。其中，惩罚系数是人为设定的一个系数，取值越高，对泛化能力的要求就越高。从正则项的表达式来看，分裂次数增加，正则项的两个部分都会增加，因此，通过正则项可以很好的约束模型的过度拟合。</w:t>
      </w:r>
    </w:p>
    <w:p w14:paraId="6617ADF5"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由于贪心算法的工作原理是在每一次迭代过程中生成一棵使损失函数降低</w:t>
      </w:r>
      <w:r>
        <w:rPr>
          <w:rFonts w:ascii="宋体" w:eastAsia="宋体" w:hAnsi="宋体" w:cs="宋体" w:hint="eastAsia"/>
          <w:sz w:val="24"/>
          <w:szCs w:val="24"/>
        </w:rPr>
        <w:lastRenderedPageBreak/>
        <w:t>最大的树，因此将本次预测的结果改写为上一次的预测结果与本次决策树函数之和，此时可以用下式来表示</w:t>
      </w:r>
    </w:p>
    <w:p w14:paraId="35798797" w14:textId="77777777" w:rsidR="002E7487" w:rsidRDefault="00000000">
      <w:pPr>
        <w:spacing w:before="120" w:after="120" w:line="360" w:lineRule="auto"/>
        <w:ind w:firstLineChars="200" w:firstLine="480"/>
        <w:jc w:val="center"/>
        <w:rPr>
          <w:rFonts w:ascii="宋体" w:eastAsia="宋体" w:hAnsi="宋体" w:cs="宋体"/>
          <w:sz w:val="24"/>
          <w:szCs w:val="24"/>
        </w:rPr>
      </w:pPr>
      <w:r>
        <w:rPr>
          <w:rFonts w:ascii="宋体" w:eastAsia="宋体" w:hAnsi="宋体" w:cs="宋体" w:hint="eastAsia"/>
          <w:noProof/>
          <w:sz w:val="24"/>
          <w:szCs w:val="24"/>
        </w:rPr>
        <w:drawing>
          <wp:inline distT="0" distB="0" distL="0" distR="0" wp14:anchorId="683D68DD" wp14:editId="16ECC2AD">
            <wp:extent cx="4610100" cy="1085850"/>
            <wp:effectExtent l="0" t="0" r="0" b="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9"/>
                    <a:stretch>
                      <a:fillRect/>
                    </a:stretch>
                  </pic:blipFill>
                  <pic:spPr>
                    <a:xfrm>
                      <a:off x="0" y="0"/>
                      <a:ext cx="4610100" cy="1085850"/>
                    </a:xfrm>
                    <a:prstGeom prst="rect">
                      <a:avLst/>
                    </a:prstGeom>
                  </pic:spPr>
                </pic:pic>
              </a:graphicData>
            </a:graphic>
          </wp:inline>
        </w:drawing>
      </w:r>
    </w:p>
    <w:p w14:paraId="125381CD"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对于最优化问题，将目标函数使用</w:t>
      </w:r>
      <w:proofErr w:type="gramStart"/>
      <w:r>
        <w:rPr>
          <w:rFonts w:ascii="宋体" w:eastAsia="宋体" w:hAnsi="宋体" w:cs="宋体" w:hint="eastAsia"/>
          <w:sz w:val="24"/>
          <w:szCs w:val="24"/>
        </w:rPr>
        <w:t>二阶泰勒</w:t>
      </w:r>
      <w:proofErr w:type="gramEnd"/>
      <w:r>
        <w:rPr>
          <w:rFonts w:ascii="宋体" w:eastAsia="宋体" w:hAnsi="宋体" w:cs="宋体" w:hint="eastAsia"/>
          <w:sz w:val="24"/>
          <w:szCs w:val="24"/>
        </w:rPr>
        <w:t>展开，使其逼近目标残差，可以得到</w:t>
      </w:r>
    </w:p>
    <w:p w14:paraId="28A75610" w14:textId="77777777" w:rsidR="002E7487" w:rsidRDefault="00000000">
      <w:pPr>
        <w:spacing w:before="120" w:after="120" w:line="360" w:lineRule="auto"/>
        <w:ind w:firstLineChars="200" w:firstLine="480"/>
        <w:jc w:val="center"/>
        <w:rPr>
          <w:rFonts w:ascii="宋体" w:eastAsia="宋体" w:hAnsi="宋体" w:cs="宋体"/>
          <w:sz w:val="24"/>
          <w:szCs w:val="24"/>
        </w:rPr>
      </w:pPr>
      <w:r>
        <w:rPr>
          <w:rFonts w:ascii="宋体" w:eastAsia="宋体" w:hAnsi="宋体" w:cs="宋体" w:hint="eastAsia"/>
          <w:noProof/>
          <w:sz w:val="24"/>
          <w:szCs w:val="24"/>
        </w:rPr>
        <w:drawing>
          <wp:inline distT="0" distB="0" distL="0" distR="0" wp14:anchorId="13F518E7" wp14:editId="3CC91648">
            <wp:extent cx="5257800" cy="847725"/>
            <wp:effectExtent l="0" t="0" r="0" b="0"/>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30"/>
                    <a:stretch>
                      <a:fillRect/>
                    </a:stretch>
                  </pic:blipFill>
                  <pic:spPr>
                    <a:xfrm>
                      <a:off x="0" y="0"/>
                      <a:ext cx="5257800" cy="847725"/>
                    </a:xfrm>
                    <a:prstGeom prst="rect">
                      <a:avLst/>
                    </a:prstGeom>
                  </pic:spPr>
                </pic:pic>
              </a:graphicData>
            </a:graphic>
          </wp:inline>
        </w:drawing>
      </w:r>
    </w:p>
    <w:p w14:paraId="369D6D51"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整理后，将输入的x映射到对应的叶子节点上：</w:t>
      </w:r>
    </w:p>
    <w:p w14:paraId="50779D88" w14:textId="77777777" w:rsidR="002E7487" w:rsidRDefault="00000000">
      <w:pPr>
        <w:spacing w:before="120" w:after="120" w:line="360" w:lineRule="auto"/>
        <w:ind w:firstLineChars="200" w:firstLine="480"/>
        <w:jc w:val="center"/>
        <w:rPr>
          <w:rFonts w:ascii="宋体" w:eastAsia="宋体" w:hAnsi="宋体" w:cs="宋体"/>
          <w:sz w:val="24"/>
          <w:szCs w:val="24"/>
        </w:rPr>
      </w:pPr>
      <w:r>
        <w:rPr>
          <w:rFonts w:ascii="宋体" w:eastAsia="宋体" w:hAnsi="宋体" w:cs="宋体" w:hint="eastAsia"/>
          <w:noProof/>
          <w:sz w:val="24"/>
          <w:szCs w:val="24"/>
        </w:rPr>
        <w:drawing>
          <wp:inline distT="0" distB="0" distL="0" distR="0" wp14:anchorId="0968A31F" wp14:editId="0E46A35F">
            <wp:extent cx="1924050" cy="704850"/>
            <wp:effectExtent l="0" t="0" r="0" b="0"/>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31"/>
                    <a:stretch>
                      <a:fillRect/>
                    </a:stretch>
                  </pic:blipFill>
                  <pic:spPr>
                    <a:xfrm>
                      <a:off x="0" y="0"/>
                      <a:ext cx="1924050" cy="704850"/>
                    </a:xfrm>
                    <a:prstGeom prst="rect">
                      <a:avLst/>
                    </a:prstGeom>
                  </pic:spPr>
                </pic:pic>
              </a:graphicData>
            </a:graphic>
          </wp:inline>
        </w:drawing>
      </w:r>
    </w:p>
    <w:p w14:paraId="17E353D5"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由此，样本集由个体转为具体的叶节点：</w:t>
      </w:r>
    </w:p>
    <w:p w14:paraId="0713DBAA" w14:textId="77777777" w:rsidR="002E7487" w:rsidRDefault="00000000">
      <w:pPr>
        <w:spacing w:before="120" w:after="120" w:line="360" w:lineRule="auto"/>
        <w:ind w:firstLineChars="200" w:firstLine="480"/>
        <w:jc w:val="center"/>
        <w:rPr>
          <w:rFonts w:ascii="宋体" w:eastAsia="宋体" w:hAnsi="宋体" w:cs="宋体"/>
          <w:sz w:val="24"/>
          <w:szCs w:val="24"/>
        </w:rPr>
      </w:pPr>
      <w:r>
        <w:rPr>
          <w:rFonts w:ascii="宋体" w:eastAsia="宋体" w:hAnsi="宋体" w:cs="宋体" w:hint="eastAsia"/>
          <w:noProof/>
          <w:sz w:val="24"/>
          <w:szCs w:val="24"/>
        </w:rPr>
        <w:drawing>
          <wp:inline distT="0" distB="0" distL="0" distR="0" wp14:anchorId="46F63573" wp14:editId="6E6D509F">
            <wp:extent cx="2343150" cy="685800"/>
            <wp:effectExtent l="0" t="0" r="0" b="0"/>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32"/>
                    <a:stretch>
                      <a:fillRect/>
                    </a:stretch>
                  </pic:blipFill>
                  <pic:spPr>
                    <a:xfrm>
                      <a:off x="0" y="0"/>
                      <a:ext cx="2343150" cy="685800"/>
                    </a:xfrm>
                    <a:prstGeom prst="rect">
                      <a:avLst/>
                    </a:prstGeom>
                  </pic:spPr>
                </pic:pic>
              </a:graphicData>
            </a:graphic>
          </wp:inline>
        </w:drawing>
      </w:r>
    </w:p>
    <w:p w14:paraId="1FDEAE99"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整理后的公式为：</w:t>
      </w:r>
    </w:p>
    <w:p w14:paraId="3CDCF302" w14:textId="77777777" w:rsidR="002E7487" w:rsidRDefault="00000000">
      <w:pPr>
        <w:spacing w:before="120" w:after="120" w:line="360" w:lineRule="auto"/>
        <w:ind w:firstLineChars="200" w:firstLine="480"/>
        <w:jc w:val="center"/>
        <w:rPr>
          <w:rFonts w:ascii="宋体" w:eastAsia="宋体" w:hAnsi="宋体" w:cs="宋体"/>
          <w:sz w:val="24"/>
          <w:szCs w:val="24"/>
        </w:rPr>
      </w:pPr>
      <w:r>
        <w:rPr>
          <w:rFonts w:ascii="宋体" w:eastAsia="宋体" w:hAnsi="宋体" w:cs="宋体" w:hint="eastAsia"/>
          <w:noProof/>
          <w:sz w:val="24"/>
          <w:szCs w:val="24"/>
        </w:rPr>
        <w:drawing>
          <wp:inline distT="0" distB="0" distL="0" distR="0" wp14:anchorId="72BAC76A" wp14:editId="02811DD4">
            <wp:extent cx="4800600" cy="1047750"/>
            <wp:effectExtent l="0" t="0" r="0" b="0"/>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33"/>
                    <a:stretch>
                      <a:fillRect/>
                    </a:stretch>
                  </pic:blipFill>
                  <pic:spPr>
                    <a:xfrm>
                      <a:off x="0" y="0"/>
                      <a:ext cx="4800600" cy="1047750"/>
                    </a:xfrm>
                    <a:prstGeom prst="rect">
                      <a:avLst/>
                    </a:prstGeom>
                  </pic:spPr>
                </pic:pic>
              </a:graphicData>
            </a:graphic>
          </wp:inline>
        </w:drawing>
      </w:r>
    </w:p>
    <w:p w14:paraId="03635BE3"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最终，对叶节点输出分数W求导，即可</w:t>
      </w:r>
      <w:proofErr w:type="gramStart"/>
      <w:r>
        <w:rPr>
          <w:rFonts w:ascii="宋体" w:eastAsia="宋体" w:hAnsi="宋体" w:cs="宋体" w:hint="eastAsia"/>
          <w:sz w:val="24"/>
          <w:szCs w:val="24"/>
        </w:rPr>
        <w:t>得到第</w:t>
      </w:r>
      <w:proofErr w:type="gramEnd"/>
      <w:r>
        <w:rPr>
          <w:rFonts w:ascii="宋体" w:eastAsia="宋体" w:hAnsi="宋体" w:cs="宋体" w:hint="eastAsia"/>
          <w:sz w:val="24"/>
          <w:szCs w:val="24"/>
        </w:rPr>
        <w:t>t轮中使得目标函数最小的输出分数，将此值带回目标函数，就可以反应当前叶子节点对总体损失降低的贡献，最终结果如下：</w:t>
      </w:r>
    </w:p>
    <w:p w14:paraId="15C8C3DF" w14:textId="77777777" w:rsidR="002E7487" w:rsidRDefault="00000000">
      <w:pPr>
        <w:spacing w:before="120" w:after="120" w:line="360" w:lineRule="auto"/>
        <w:ind w:firstLineChars="200" w:firstLine="480"/>
        <w:jc w:val="center"/>
        <w:rPr>
          <w:rFonts w:ascii="宋体" w:eastAsia="宋体" w:hAnsi="宋体" w:cs="宋体"/>
          <w:sz w:val="24"/>
          <w:szCs w:val="24"/>
        </w:rPr>
      </w:pPr>
      <w:r>
        <w:rPr>
          <w:rFonts w:ascii="宋体" w:eastAsia="宋体" w:hAnsi="宋体" w:cs="宋体" w:hint="eastAsia"/>
          <w:noProof/>
          <w:sz w:val="24"/>
          <w:szCs w:val="24"/>
        </w:rPr>
        <w:lastRenderedPageBreak/>
        <w:drawing>
          <wp:inline distT="0" distB="0" distL="0" distR="0" wp14:anchorId="2E620C48" wp14:editId="027DFDD4">
            <wp:extent cx="3905250" cy="1009650"/>
            <wp:effectExtent l="0" t="0" r="0" b="0"/>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34"/>
                    <a:stretch>
                      <a:fillRect/>
                    </a:stretch>
                  </pic:blipFill>
                  <pic:spPr>
                    <a:xfrm>
                      <a:off x="0" y="0"/>
                      <a:ext cx="3905250" cy="1009650"/>
                    </a:xfrm>
                    <a:prstGeom prst="rect">
                      <a:avLst/>
                    </a:prstGeom>
                  </pic:spPr>
                </pic:pic>
              </a:graphicData>
            </a:graphic>
          </wp:inline>
        </w:drawing>
      </w:r>
    </w:p>
    <w:p w14:paraId="520F0286"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通过上述的运算步骤，</w:t>
      </w:r>
      <w:proofErr w:type="spellStart"/>
      <w:r>
        <w:rPr>
          <w:rFonts w:ascii="宋体" w:eastAsia="宋体" w:hAnsi="宋体" w:cs="宋体" w:hint="eastAsia"/>
          <w:sz w:val="24"/>
          <w:szCs w:val="24"/>
        </w:rPr>
        <w:t>XGBoost</w:t>
      </w:r>
      <w:proofErr w:type="spellEnd"/>
      <w:r>
        <w:rPr>
          <w:rFonts w:ascii="宋体" w:eastAsia="宋体" w:hAnsi="宋体" w:cs="宋体" w:hint="eastAsia"/>
          <w:sz w:val="24"/>
          <w:szCs w:val="24"/>
        </w:rPr>
        <w:t>就可以确定该节点的得分，最后，采取贪心算法或精确算法确定树的结构。</w:t>
      </w:r>
    </w:p>
    <w:p w14:paraId="24E0B795" w14:textId="77777777" w:rsidR="002E7487" w:rsidRDefault="00000000">
      <w:pPr>
        <w:spacing w:before="300" w:after="120" w:line="360" w:lineRule="auto"/>
        <w:ind w:firstLineChars="200" w:firstLine="482"/>
        <w:jc w:val="left"/>
        <w:outlineLvl w:val="2"/>
        <w:rPr>
          <w:rFonts w:ascii="宋体" w:eastAsia="宋体" w:hAnsi="宋体" w:cs="宋体"/>
          <w:sz w:val="24"/>
          <w:szCs w:val="24"/>
        </w:rPr>
      </w:pPr>
      <w:bookmarkStart w:id="62" w:name="_Toc3142"/>
      <w:r>
        <w:rPr>
          <w:rFonts w:ascii="宋体" w:eastAsia="宋体" w:hAnsi="宋体" w:cs="宋体" w:hint="eastAsia"/>
          <w:b/>
          <w:sz w:val="24"/>
          <w:szCs w:val="24"/>
        </w:rPr>
        <w:t>5.3.5 解决过程</w:t>
      </w:r>
      <w:bookmarkEnd w:id="6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73788C0B" w14:textId="77777777">
        <w:tc>
          <w:tcPr>
            <w:tcW w:w="8280" w:type="dxa"/>
            <w:shd w:val="clear" w:color="auto" w:fill="F5F6F7"/>
            <w:tcMar>
              <w:top w:w="60" w:type="dxa"/>
              <w:left w:w="120" w:type="dxa"/>
              <w:bottom w:w="30" w:type="dxa"/>
              <w:right w:w="120" w:type="dxa"/>
            </w:tcMar>
          </w:tcPr>
          <w:p w14:paraId="5BEF8DFE"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10273253" w14:textId="77777777" w:rsidR="002E7487" w:rsidRDefault="002E7487">
            <w:pPr>
              <w:spacing w:before="120" w:after="120" w:line="360" w:lineRule="auto"/>
              <w:ind w:firstLineChars="200" w:firstLine="440"/>
              <w:jc w:val="left"/>
              <w:rPr>
                <w:rFonts w:ascii="宋体" w:eastAsia="宋体" w:hAnsi="宋体" w:cs="宋体"/>
                <w:color w:val="646A73"/>
                <w:sz w:val="22"/>
              </w:rPr>
            </w:pPr>
          </w:p>
          <w:p w14:paraId="4AC266F4"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载入数据并作基本的数据预处理工作，方便后续回归预测的进行</w:t>
            </w:r>
          </w:p>
          <w:p w14:paraId="1EF47F7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data = </w:t>
            </w:r>
            <w:proofErr w:type="spellStart"/>
            <w:proofErr w:type="gramStart"/>
            <w:r>
              <w:rPr>
                <w:rFonts w:ascii="宋体" w:eastAsia="宋体" w:hAnsi="宋体" w:cs="宋体" w:hint="eastAsia"/>
                <w:sz w:val="22"/>
              </w:rPr>
              <w:t>pd.read</w:t>
            </w:r>
            <w:proofErr w:type="gramEnd"/>
            <w:r>
              <w:rPr>
                <w:rFonts w:ascii="宋体" w:eastAsia="宋体" w:hAnsi="宋体" w:cs="宋体" w:hint="eastAsia"/>
                <w:sz w:val="22"/>
              </w:rPr>
              <w:t>_csv</w:t>
            </w:r>
            <w:proofErr w:type="spellEnd"/>
            <w:r>
              <w:rPr>
                <w:rFonts w:ascii="宋体" w:eastAsia="宋体" w:hAnsi="宋体" w:cs="宋体" w:hint="eastAsia"/>
                <w:sz w:val="22"/>
              </w:rPr>
              <w:t>('financial_data.csv')</w:t>
            </w:r>
          </w:p>
          <w:p w14:paraId="24CA2C5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data['Month'] = </w:t>
            </w:r>
            <w:proofErr w:type="spellStart"/>
            <w:proofErr w:type="gramStart"/>
            <w:r>
              <w:rPr>
                <w:rFonts w:ascii="宋体" w:eastAsia="宋体" w:hAnsi="宋体" w:cs="宋体" w:hint="eastAsia"/>
                <w:sz w:val="22"/>
              </w:rPr>
              <w:t>data.YYYYMM.astype</w:t>
            </w:r>
            <w:proofErr w:type="spellEnd"/>
            <w:proofErr w:type="gramEnd"/>
            <w:r>
              <w:rPr>
                <w:rFonts w:ascii="宋体" w:eastAsia="宋体" w:hAnsi="宋体" w:cs="宋体" w:hint="eastAsia"/>
                <w:sz w:val="22"/>
              </w:rPr>
              <w:t>(str).str[4:6].</w:t>
            </w:r>
            <w:proofErr w:type="spellStart"/>
            <w:r>
              <w:rPr>
                <w:rFonts w:ascii="宋体" w:eastAsia="宋体" w:hAnsi="宋体" w:cs="宋体" w:hint="eastAsia"/>
                <w:sz w:val="22"/>
              </w:rPr>
              <w:t>astype</w:t>
            </w:r>
            <w:proofErr w:type="spellEnd"/>
            <w:r>
              <w:rPr>
                <w:rFonts w:ascii="宋体" w:eastAsia="宋体" w:hAnsi="宋体" w:cs="宋体" w:hint="eastAsia"/>
                <w:sz w:val="22"/>
              </w:rPr>
              <w:t>(float)</w:t>
            </w:r>
          </w:p>
          <w:p w14:paraId="7B136C4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data['Year'] = </w:t>
            </w:r>
            <w:proofErr w:type="spellStart"/>
            <w:proofErr w:type="gramStart"/>
            <w:r>
              <w:rPr>
                <w:rFonts w:ascii="宋体" w:eastAsia="宋体" w:hAnsi="宋体" w:cs="宋体" w:hint="eastAsia"/>
                <w:sz w:val="22"/>
              </w:rPr>
              <w:t>data.YYYYMM.astype</w:t>
            </w:r>
            <w:proofErr w:type="spellEnd"/>
            <w:proofErr w:type="gramEnd"/>
            <w:r>
              <w:rPr>
                <w:rFonts w:ascii="宋体" w:eastAsia="宋体" w:hAnsi="宋体" w:cs="宋体" w:hint="eastAsia"/>
                <w:sz w:val="22"/>
              </w:rPr>
              <w:t>(str).str[0:4].</w:t>
            </w:r>
            <w:proofErr w:type="spellStart"/>
            <w:r>
              <w:rPr>
                <w:rFonts w:ascii="宋体" w:eastAsia="宋体" w:hAnsi="宋体" w:cs="宋体" w:hint="eastAsia"/>
                <w:sz w:val="22"/>
              </w:rPr>
              <w:t>astype</w:t>
            </w:r>
            <w:proofErr w:type="spellEnd"/>
            <w:r>
              <w:rPr>
                <w:rFonts w:ascii="宋体" w:eastAsia="宋体" w:hAnsi="宋体" w:cs="宋体" w:hint="eastAsia"/>
                <w:sz w:val="22"/>
              </w:rPr>
              <w:t>(float)</w:t>
            </w:r>
          </w:p>
          <w:p w14:paraId="332DD0DC"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data.drop</w:t>
            </w:r>
            <w:proofErr w:type="spellEnd"/>
            <w:proofErr w:type="gramEnd"/>
            <w:r>
              <w:rPr>
                <w:rFonts w:ascii="宋体" w:eastAsia="宋体" w:hAnsi="宋体" w:cs="宋体" w:hint="eastAsia"/>
                <w:sz w:val="22"/>
              </w:rPr>
              <w:t xml:space="preserve">(['YYYYMM'], axis=1, </w:t>
            </w:r>
            <w:proofErr w:type="spellStart"/>
            <w:r>
              <w:rPr>
                <w:rFonts w:ascii="宋体" w:eastAsia="宋体" w:hAnsi="宋体" w:cs="宋体" w:hint="eastAsia"/>
                <w:sz w:val="22"/>
              </w:rPr>
              <w:t>inplace</w:t>
            </w:r>
            <w:proofErr w:type="spellEnd"/>
            <w:r>
              <w:rPr>
                <w:rFonts w:ascii="宋体" w:eastAsia="宋体" w:hAnsi="宋体" w:cs="宋体" w:hint="eastAsia"/>
                <w:sz w:val="22"/>
              </w:rPr>
              <w:t>=True)</w:t>
            </w:r>
          </w:p>
          <w:p w14:paraId="7FB26581"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data.replace</w:t>
            </w:r>
            <w:proofErr w:type="spellEnd"/>
            <w:proofErr w:type="gramEnd"/>
            <w:r>
              <w:rPr>
                <w:rFonts w:ascii="宋体" w:eastAsia="宋体" w:hAnsi="宋体" w:cs="宋体" w:hint="eastAsia"/>
                <w:sz w:val="22"/>
              </w:rPr>
              <w:t xml:space="preserve">([np.inf, -np.inf], </w:t>
            </w:r>
            <w:proofErr w:type="spellStart"/>
            <w:r>
              <w:rPr>
                <w:rFonts w:ascii="宋体" w:eastAsia="宋体" w:hAnsi="宋体" w:cs="宋体" w:hint="eastAsia"/>
                <w:sz w:val="22"/>
              </w:rPr>
              <w:t>np.nan</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inplace</w:t>
            </w:r>
            <w:proofErr w:type="spellEnd"/>
            <w:r>
              <w:rPr>
                <w:rFonts w:ascii="宋体" w:eastAsia="宋体" w:hAnsi="宋体" w:cs="宋体" w:hint="eastAsia"/>
                <w:sz w:val="22"/>
              </w:rPr>
              <w:t>=True)</w:t>
            </w:r>
          </w:p>
          <w:p w14:paraId="79ED010B"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data.isnull</w:t>
            </w:r>
            <w:proofErr w:type="spellEnd"/>
            <w:proofErr w:type="gramEnd"/>
            <w:r>
              <w:rPr>
                <w:rFonts w:ascii="宋体" w:eastAsia="宋体" w:hAnsi="宋体" w:cs="宋体" w:hint="eastAsia"/>
                <w:sz w:val="22"/>
              </w:rPr>
              <w:t>().sum()</w:t>
            </w:r>
          </w:p>
          <w:p w14:paraId="144DF484" w14:textId="77777777" w:rsidR="002E7487" w:rsidRDefault="002E7487">
            <w:pPr>
              <w:spacing w:before="120" w:after="120" w:line="360" w:lineRule="auto"/>
              <w:ind w:firstLineChars="200" w:firstLine="440"/>
              <w:jc w:val="left"/>
              <w:rPr>
                <w:rFonts w:ascii="宋体" w:eastAsia="宋体" w:hAnsi="宋体" w:cs="宋体"/>
                <w:sz w:val="22"/>
              </w:rPr>
            </w:pPr>
          </w:p>
          <w:p w14:paraId="0DAA26A0"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将月份和年份作为特征</w:t>
            </w:r>
          </w:p>
          <w:p w14:paraId="5398843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X = </w:t>
            </w:r>
            <w:proofErr w:type="spellStart"/>
            <w:r>
              <w:rPr>
                <w:rFonts w:ascii="宋体" w:eastAsia="宋体" w:hAnsi="宋体" w:cs="宋体" w:hint="eastAsia"/>
                <w:sz w:val="22"/>
              </w:rPr>
              <w:t>data.loc</w:t>
            </w:r>
            <w:proofErr w:type="spellEnd"/>
            <w:proofErr w:type="gramStart"/>
            <w:r>
              <w:rPr>
                <w:rFonts w:ascii="宋体" w:eastAsia="宋体" w:hAnsi="宋体" w:cs="宋体" w:hint="eastAsia"/>
                <w:sz w:val="22"/>
              </w:rPr>
              <w:t>[:,</w:t>
            </w:r>
            <w:proofErr w:type="gramEnd"/>
            <w:r>
              <w:rPr>
                <w:rFonts w:ascii="宋体" w:eastAsia="宋体" w:hAnsi="宋体" w:cs="宋体" w:hint="eastAsia"/>
                <w:sz w:val="22"/>
              </w:rPr>
              <w:t>['Month', 'Year']].values</w:t>
            </w:r>
          </w:p>
          <w:p w14:paraId="1D1525BF"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y = </w:t>
            </w:r>
            <w:proofErr w:type="spellStart"/>
            <w:r>
              <w:rPr>
                <w:rFonts w:ascii="宋体" w:eastAsia="宋体" w:hAnsi="宋体" w:cs="宋体" w:hint="eastAsia"/>
                <w:sz w:val="22"/>
              </w:rPr>
              <w:t>data.loc</w:t>
            </w:r>
            <w:proofErr w:type="spellEnd"/>
            <w:proofErr w:type="gramStart"/>
            <w:r>
              <w:rPr>
                <w:rFonts w:ascii="宋体" w:eastAsia="宋体" w:hAnsi="宋体" w:cs="宋体" w:hint="eastAsia"/>
                <w:sz w:val="22"/>
              </w:rPr>
              <w:t>[:,</w:t>
            </w:r>
            <w:proofErr w:type="gramEnd"/>
            <w:r>
              <w:rPr>
                <w:rFonts w:ascii="宋体" w:eastAsia="宋体" w:hAnsi="宋体" w:cs="宋体" w:hint="eastAsia"/>
                <w:sz w:val="22"/>
              </w:rPr>
              <w:t>'Value'].values</w:t>
            </w:r>
          </w:p>
          <w:p w14:paraId="4F55DC37" w14:textId="77777777" w:rsidR="002E7487" w:rsidRDefault="002E7487">
            <w:pPr>
              <w:spacing w:before="120" w:after="120" w:line="360" w:lineRule="auto"/>
              <w:ind w:firstLineChars="200" w:firstLine="440"/>
              <w:jc w:val="left"/>
              <w:rPr>
                <w:rFonts w:ascii="宋体" w:eastAsia="宋体" w:hAnsi="宋体" w:cs="宋体"/>
                <w:sz w:val="22"/>
              </w:rPr>
            </w:pPr>
          </w:p>
          <w:p w14:paraId="2BEDFCED"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划分出训练集和测试集</w:t>
            </w:r>
          </w:p>
          <w:p w14:paraId="640CECDB"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from </w:t>
            </w:r>
            <w:proofErr w:type="spellStart"/>
            <w:proofErr w:type="gramStart"/>
            <w:r>
              <w:rPr>
                <w:rFonts w:ascii="宋体" w:eastAsia="宋体" w:hAnsi="宋体" w:cs="宋体" w:hint="eastAsia"/>
                <w:sz w:val="22"/>
              </w:rPr>
              <w:t>sklearn.model</w:t>
            </w:r>
            <w:proofErr w:type="gramEnd"/>
            <w:r>
              <w:rPr>
                <w:rFonts w:ascii="宋体" w:eastAsia="宋体" w:hAnsi="宋体" w:cs="宋体" w:hint="eastAsia"/>
                <w:sz w:val="22"/>
              </w:rPr>
              <w:t>_selection</w:t>
            </w:r>
            <w:proofErr w:type="spellEnd"/>
            <w:r>
              <w:rPr>
                <w:rFonts w:ascii="宋体" w:eastAsia="宋体" w:hAnsi="宋体" w:cs="宋体" w:hint="eastAsia"/>
                <w:sz w:val="22"/>
              </w:rPr>
              <w:t xml:space="preserve"> import </w:t>
            </w:r>
            <w:proofErr w:type="spellStart"/>
            <w:r>
              <w:rPr>
                <w:rFonts w:ascii="宋体" w:eastAsia="宋体" w:hAnsi="宋体" w:cs="宋体" w:hint="eastAsia"/>
                <w:sz w:val="22"/>
              </w:rPr>
              <w:t>train_test_split</w:t>
            </w:r>
            <w:proofErr w:type="spellEnd"/>
          </w:p>
          <w:p w14:paraId="5EE788D0" w14:textId="77777777" w:rsidR="002E7487" w:rsidRDefault="00000000">
            <w:pPr>
              <w:spacing w:before="120" w:after="120" w:line="360" w:lineRule="auto"/>
              <w:ind w:firstLineChars="200" w:firstLine="440"/>
              <w:jc w:val="left"/>
              <w:rPr>
                <w:rFonts w:ascii="宋体" w:eastAsia="宋体" w:hAnsi="宋体" w:cs="宋体"/>
              </w:rPr>
            </w:pPr>
            <w:proofErr w:type="spellStart"/>
            <w:r>
              <w:rPr>
                <w:rFonts w:ascii="宋体" w:eastAsia="宋体" w:hAnsi="宋体" w:cs="宋体" w:hint="eastAsia"/>
                <w:sz w:val="22"/>
              </w:rPr>
              <w:t>X_train</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X_test</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y_train</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y_test</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train_test_</w:t>
            </w:r>
            <w:proofErr w:type="gramStart"/>
            <w:r>
              <w:rPr>
                <w:rFonts w:ascii="宋体" w:eastAsia="宋体" w:hAnsi="宋体" w:cs="宋体" w:hint="eastAsia"/>
                <w:sz w:val="22"/>
              </w:rPr>
              <w:t>split</w:t>
            </w:r>
            <w:proofErr w:type="spellEnd"/>
            <w:r>
              <w:rPr>
                <w:rFonts w:ascii="宋体" w:eastAsia="宋体" w:hAnsi="宋体" w:cs="宋体" w:hint="eastAsia"/>
                <w:sz w:val="22"/>
              </w:rPr>
              <w:t>(</w:t>
            </w:r>
            <w:proofErr w:type="gramEnd"/>
            <w:r>
              <w:rPr>
                <w:rFonts w:ascii="宋体" w:eastAsia="宋体" w:hAnsi="宋体" w:cs="宋体" w:hint="eastAsia"/>
                <w:sz w:val="22"/>
              </w:rPr>
              <w:t xml:space="preserve">X, y, </w:t>
            </w:r>
            <w:proofErr w:type="spellStart"/>
            <w:r>
              <w:rPr>
                <w:rFonts w:ascii="宋体" w:eastAsia="宋体" w:hAnsi="宋体" w:cs="宋体" w:hint="eastAsia"/>
                <w:sz w:val="22"/>
              </w:rPr>
              <w:t>test_size</w:t>
            </w:r>
            <w:proofErr w:type="spellEnd"/>
            <w:r>
              <w:rPr>
                <w:rFonts w:ascii="宋体" w:eastAsia="宋体" w:hAnsi="宋体" w:cs="宋体" w:hint="eastAsia"/>
                <w:sz w:val="22"/>
              </w:rPr>
              <w:t xml:space="preserve">=0.2, </w:t>
            </w:r>
            <w:proofErr w:type="spellStart"/>
            <w:r>
              <w:rPr>
                <w:rFonts w:ascii="宋体" w:eastAsia="宋体" w:hAnsi="宋体" w:cs="宋体" w:hint="eastAsia"/>
                <w:sz w:val="22"/>
              </w:rPr>
              <w:t>random_state</w:t>
            </w:r>
            <w:proofErr w:type="spellEnd"/>
            <w:r>
              <w:rPr>
                <w:rFonts w:ascii="宋体" w:eastAsia="宋体" w:hAnsi="宋体" w:cs="宋体" w:hint="eastAsia"/>
                <w:sz w:val="22"/>
              </w:rPr>
              <w:t>=42)</w:t>
            </w:r>
          </w:p>
        </w:tc>
      </w:tr>
    </w:tbl>
    <w:p w14:paraId="72A18531" w14:textId="77777777" w:rsidR="002E7487" w:rsidRDefault="00000000">
      <w:pPr>
        <w:spacing w:before="120" w:after="120"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lastRenderedPageBreak/>
        <w:t xml:space="preserve">首先，通过 pandas </w:t>
      </w:r>
      <w:proofErr w:type="gramStart"/>
      <w:r>
        <w:rPr>
          <w:rFonts w:ascii="宋体" w:eastAsia="宋体" w:hAnsi="宋体" w:cs="宋体" w:hint="eastAsia"/>
          <w:sz w:val="24"/>
          <w:szCs w:val="24"/>
        </w:rPr>
        <w:t>库读取名为</w:t>
      </w:r>
      <w:proofErr w:type="gramEnd"/>
      <w:r>
        <w:rPr>
          <w:rFonts w:ascii="宋体" w:eastAsia="宋体" w:hAnsi="宋体" w:cs="宋体" w:hint="eastAsia"/>
          <w:sz w:val="24"/>
          <w:szCs w:val="24"/>
        </w:rPr>
        <w:t xml:space="preserve">“financial_data.csv”的数据集，并将日期列“YYYYMM”中的年份和月份提取出来，作为新的“Month”和“Year”两列特征，并删除原始的“YYYYMM”列。然后使用 </w:t>
      </w:r>
      <w:proofErr w:type="spellStart"/>
      <w:r>
        <w:rPr>
          <w:rFonts w:ascii="宋体" w:eastAsia="宋体" w:hAnsi="宋体" w:cs="宋体" w:hint="eastAsia"/>
          <w:sz w:val="24"/>
          <w:szCs w:val="24"/>
        </w:rPr>
        <w:t>numpy</w:t>
      </w:r>
      <w:proofErr w:type="spellEnd"/>
      <w:r>
        <w:rPr>
          <w:rFonts w:ascii="宋体" w:eastAsia="宋体" w:hAnsi="宋体" w:cs="宋体" w:hint="eastAsia"/>
          <w:sz w:val="24"/>
          <w:szCs w:val="24"/>
        </w:rPr>
        <w:t xml:space="preserve"> 库将数据集中的无穷大或无穷小值替换为 </w:t>
      </w:r>
      <w:proofErr w:type="spellStart"/>
      <w:r>
        <w:rPr>
          <w:rFonts w:ascii="宋体" w:eastAsia="宋体" w:hAnsi="宋体" w:cs="宋体" w:hint="eastAsia"/>
          <w:sz w:val="24"/>
          <w:szCs w:val="24"/>
        </w:rPr>
        <w:t>NaN</w:t>
      </w:r>
      <w:proofErr w:type="spellEnd"/>
      <w:r>
        <w:rPr>
          <w:rFonts w:ascii="宋体" w:eastAsia="宋体" w:hAnsi="宋体" w:cs="宋体" w:hint="eastAsia"/>
          <w:sz w:val="24"/>
          <w:szCs w:val="24"/>
        </w:rPr>
        <w:t>（Not a Number）。统计数据集中每一列的</w:t>
      </w:r>
      <w:proofErr w:type="gramStart"/>
      <w:r>
        <w:rPr>
          <w:rFonts w:ascii="宋体" w:eastAsia="宋体" w:hAnsi="宋体" w:cs="宋体" w:hint="eastAsia"/>
          <w:sz w:val="24"/>
          <w:szCs w:val="24"/>
        </w:rPr>
        <w:t>缺失值</w:t>
      </w:r>
      <w:proofErr w:type="gramEnd"/>
      <w:r>
        <w:rPr>
          <w:rFonts w:ascii="宋体" w:eastAsia="宋体" w:hAnsi="宋体" w:cs="宋体" w:hint="eastAsia"/>
          <w:sz w:val="24"/>
          <w:szCs w:val="24"/>
        </w:rPr>
        <w:t>数量，并输出结果。将提取出的特征变量“Month”和“Year”赋值给 X，将目标变量“Value”赋值给 y。接着，利用 scikit-learn 库中的</w:t>
      </w:r>
      <w:proofErr w:type="spellStart"/>
      <w:r>
        <w:rPr>
          <w:rFonts w:ascii="宋体" w:eastAsia="宋体" w:hAnsi="宋体" w:cs="宋体" w:hint="eastAsia"/>
          <w:sz w:val="24"/>
          <w:szCs w:val="24"/>
        </w:rPr>
        <w:t>train_test_split</w:t>
      </w:r>
      <w:proofErr w:type="spellEnd"/>
      <w:r>
        <w:rPr>
          <w:rFonts w:ascii="宋体" w:eastAsia="宋体" w:hAnsi="宋体" w:cs="宋体" w:hint="eastAsia"/>
          <w:sz w:val="24"/>
          <w:szCs w:val="24"/>
        </w:rPr>
        <w:t xml:space="preserve"> 函数，将数据集划分为训练集（</w:t>
      </w:r>
      <w:proofErr w:type="spellStart"/>
      <w:r>
        <w:rPr>
          <w:rFonts w:ascii="宋体" w:eastAsia="宋体" w:hAnsi="宋体" w:cs="宋体" w:hint="eastAsia"/>
          <w:sz w:val="24"/>
          <w:szCs w:val="24"/>
        </w:rPr>
        <w:t>X_train</w:t>
      </w:r>
      <w:proofErr w:type="spellEnd"/>
      <w:r>
        <w:rPr>
          <w:rFonts w:ascii="宋体" w:eastAsia="宋体" w:hAnsi="宋体" w:cs="宋体" w:hint="eastAsia"/>
          <w:sz w:val="24"/>
          <w:szCs w:val="24"/>
        </w:rPr>
        <w:t xml:space="preserve">, </w:t>
      </w:r>
      <w:proofErr w:type="spellStart"/>
      <w:r>
        <w:rPr>
          <w:rFonts w:ascii="宋体" w:eastAsia="宋体" w:hAnsi="宋体" w:cs="宋体" w:hint="eastAsia"/>
          <w:sz w:val="24"/>
          <w:szCs w:val="24"/>
        </w:rPr>
        <w:t>y_train</w:t>
      </w:r>
      <w:proofErr w:type="spellEnd"/>
      <w:r>
        <w:rPr>
          <w:rFonts w:ascii="宋体" w:eastAsia="宋体" w:hAnsi="宋体" w:cs="宋体" w:hint="eastAsia"/>
          <w:sz w:val="24"/>
          <w:szCs w:val="24"/>
        </w:rPr>
        <w:t>）和测试集（</w:t>
      </w:r>
      <w:proofErr w:type="spellStart"/>
      <w:r>
        <w:rPr>
          <w:rFonts w:ascii="宋体" w:eastAsia="宋体" w:hAnsi="宋体" w:cs="宋体" w:hint="eastAsia"/>
          <w:sz w:val="24"/>
          <w:szCs w:val="24"/>
        </w:rPr>
        <w:t>X_test</w:t>
      </w:r>
      <w:proofErr w:type="spellEnd"/>
      <w:r>
        <w:rPr>
          <w:rFonts w:ascii="宋体" w:eastAsia="宋体" w:hAnsi="宋体" w:cs="宋体" w:hint="eastAsia"/>
          <w:sz w:val="24"/>
          <w:szCs w:val="24"/>
        </w:rPr>
        <w:t xml:space="preserve">, </w:t>
      </w:r>
      <w:proofErr w:type="spellStart"/>
      <w:r>
        <w:rPr>
          <w:rFonts w:ascii="宋体" w:eastAsia="宋体" w:hAnsi="宋体" w:cs="宋体" w:hint="eastAsia"/>
          <w:sz w:val="24"/>
          <w:szCs w:val="24"/>
        </w:rPr>
        <w:t>y_test</w:t>
      </w:r>
      <w:proofErr w:type="spellEnd"/>
      <w:r>
        <w:rPr>
          <w:rFonts w:ascii="宋体" w:eastAsia="宋体" w:hAnsi="宋体" w:cs="宋体" w:hint="eastAsia"/>
          <w:sz w:val="24"/>
          <w:szCs w:val="24"/>
        </w:rPr>
        <w:t>），其中</w:t>
      </w:r>
      <w:proofErr w:type="gramStart"/>
      <w:r>
        <w:rPr>
          <w:rFonts w:ascii="宋体" w:eastAsia="宋体" w:hAnsi="宋体" w:cs="宋体" w:hint="eastAsia"/>
          <w:sz w:val="24"/>
          <w:szCs w:val="24"/>
        </w:rPr>
        <w:t>测试集占总体</w:t>
      </w:r>
      <w:proofErr w:type="gramEnd"/>
      <w:r>
        <w:rPr>
          <w:rFonts w:ascii="宋体" w:eastAsia="宋体" w:hAnsi="宋体" w:cs="宋体" w:hint="eastAsia"/>
          <w:sz w:val="24"/>
          <w:szCs w:val="24"/>
        </w:rPr>
        <w:t>数据的 20%，随机种子值设定为 42。这些处理过程为后续的回归预测模型训练和测试提供了基础数据，使得可以对数据进行进一步的分析和建模操作。</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6D351159" w14:textId="77777777">
        <w:tc>
          <w:tcPr>
            <w:tcW w:w="8280" w:type="dxa"/>
            <w:shd w:val="clear" w:color="auto" w:fill="F5F6F7"/>
            <w:tcMar>
              <w:top w:w="60" w:type="dxa"/>
              <w:left w:w="120" w:type="dxa"/>
              <w:bottom w:w="30" w:type="dxa"/>
              <w:right w:w="120" w:type="dxa"/>
            </w:tcMar>
          </w:tcPr>
          <w:p w14:paraId="397FAB1A"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71D3D97C"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reg_mod</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xgb.XGBRegressor</w:t>
            </w:r>
            <w:proofErr w:type="spellEnd"/>
            <w:proofErr w:type="gramEnd"/>
            <w:r>
              <w:rPr>
                <w:rFonts w:ascii="宋体" w:eastAsia="宋体" w:hAnsi="宋体" w:cs="宋体" w:hint="eastAsia"/>
                <w:sz w:val="22"/>
              </w:rPr>
              <w:t>(</w:t>
            </w:r>
          </w:p>
          <w:p w14:paraId="674B7077"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roofErr w:type="spellStart"/>
            <w:r>
              <w:rPr>
                <w:rFonts w:ascii="宋体" w:eastAsia="宋体" w:hAnsi="宋体" w:cs="宋体" w:hint="eastAsia"/>
                <w:sz w:val="22"/>
              </w:rPr>
              <w:t>n_estimators</w:t>
            </w:r>
            <w:proofErr w:type="spellEnd"/>
            <w:r>
              <w:rPr>
                <w:rFonts w:ascii="宋体" w:eastAsia="宋体" w:hAnsi="宋体" w:cs="宋体" w:hint="eastAsia"/>
                <w:sz w:val="22"/>
              </w:rPr>
              <w:t>=1000,</w:t>
            </w:r>
          </w:p>
          <w:p w14:paraId="5426805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roofErr w:type="spellStart"/>
            <w:r>
              <w:rPr>
                <w:rFonts w:ascii="宋体" w:eastAsia="宋体" w:hAnsi="宋体" w:cs="宋体" w:hint="eastAsia"/>
                <w:sz w:val="22"/>
              </w:rPr>
              <w:t>learning_rate</w:t>
            </w:r>
            <w:proofErr w:type="spellEnd"/>
            <w:r>
              <w:rPr>
                <w:rFonts w:ascii="宋体" w:eastAsia="宋体" w:hAnsi="宋体" w:cs="宋体" w:hint="eastAsia"/>
                <w:sz w:val="22"/>
              </w:rPr>
              <w:t>=0.08,</w:t>
            </w:r>
          </w:p>
          <w:p w14:paraId="64164DC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subsample=0.75,</w:t>
            </w:r>
          </w:p>
          <w:p w14:paraId="46B32376"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roofErr w:type="spellStart"/>
            <w:r>
              <w:rPr>
                <w:rFonts w:ascii="宋体" w:eastAsia="宋体" w:hAnsi="宋体" w:cs="宋体" w:hint="eastAsia"/>
                <w:sz w:val="22"/>
              </w:rPr>
              <w:t>colsample_bytree</w:t>
            </w:r>
            <w:proofErr w:type="spellEnd"/>
            <w:r>
              <w:rPr>
                <w:rFonts w:ascii="宋体" w:eastAsia="宋体" w:hAnsi="宋体" w:cs="宋体" w:hint="eastAsia"/>
                <w:sz w:val="22"/>
              </w:rPr>
              <w:t xml:space="preserve">=1, </w:t>
            </w:r>
          </w:p>
          <w:p w14:paraId="616440F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roofErr w:type="spellStart"/>
            <w:r>
              <w:rPr>
                <w:rFonts w:ascii="宋体" w:eastAsia="宋体" w:hAnsi="宋体" w:cs="宋体" w:hint="eastAsia"/>
                <w:sz w:val="22"/>
              </w:rPr>
              <w:t>max_depth</w:t>
            </w:r>
            <w:proofErr w:type="spellEnd"/>
            <w:r>
              <w:rPr>
                <w:rFonts w:ascii="宋体" w:eastAsia="宋体" w:hAnsi="宋体" w:cs="宋体" w:hint="eastAsia"/>
                <w:sz w:val="22"/>
              </w:rPr>
              <w:t>=7,</w:t>
            </w:r>
          </w:p>
          <w:p w14:paraId="5E1DB23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gamma=0,</w:t>
            </w:r>
          </w:p>
          <w:p w14:paraId="344B3B21"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w:t>
            </w:r>
          </w:p>
          <w:p w14:paraId="45283595"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
          <w:p w14:paraId="329C71BE"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训练模型并指定评估数据集</w:t>
            </w:r>
          </w:p>
          <w:p w14:paraId="36C44CFB"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eval_set</w:t>
            </w:r>
            <w:proofErr w:type="spellEnd"/>
            <w:r>
              <w:rPr>
                <w:rFonts w:ascii="宋体" w:eastAsia="宋体" w:hAnsi="宋体" w:cs="宋体" w:hint="eastAsia"/>
                <w:sz w:val="22"/>
              </w:rPr>
              <w:t xml:space="preserve"> = [(</w:t>
            </w:r>
            <w:proofErr w:type="spellStart"/>
            <w:r>
              <w:rPr>
                <w:rFonts w:ascii="宋体" w:eastAsia="宋体" w:hAnsi="宋体" w:cs="宋体" w:hint="eastAsia"/>
                <w:sz w:val="22"/>
              </w:rPr>
              <w:t>X_train</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y_train</w:t>
            </w:r>
            <w:proofErr w:type="spellEnd"/>
            <w:r>
              <w:rPr>
                <w:rFonts w:ascii="宋体" w:eastAsia="宋体" w:hAnsi="宋体" w:cs="宋体" w:hint="eastAsia"/>
                <w:sz w:val="22"/>
              </w:rPr>
              <w:t>), (</w:t>
            </w:r>
            <w:proofErr w:type="spellStart"/>
            <w:r>
              <w:rPr>
                <w:rFonts w:ascii="宋体" w:eastAsia="宋体" w:hAnsi="宋体" w:cs="宋体" w:hint="eastAsia"/>
                <w:sz w:val="22"/>
              </w:rPr>
              <w:t>X_test</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y_test</w:t>
            </w:r>
            <w:proofErr w:type="spellEnd"/>
            <w:r>
              <w:rPr>
                <w:rFonts w:ascii="宋体" w:eastAsia="宋体" w:hAnsi="宋体" w:cs="宋体" w:hint="eastAsia"/>
                <w:sz w:val="22"/>
              </w:rPr>
              <w:t>)]</w:t>
            </w:r>
          </w:p>
          <w:p w14:paraId="23CA138D"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reg_mod.fit</w:t>
            </w:r>
            <w:proofErr w:type="spellEnd"/>
            <w:r>
              <w:rPr>
                <w:rFonts w:ascii="宋体" w:eastAsia="宋体" w:hAnsi="宋体" w:cs="宋体" w:hint="eastAsia"/>
                <w:sz w:val="22"/>
              </w:rPr>
              <w:t>(</w:t>
            </w:r>
            <w:proofErr w:type="spellStart"/>
            <w:proofErr w:type="gramEnd"/>
            <w:r>
              <w:rPr>
                <w:rFonts w:ascii="宋体" w:eastAsia="宋体" w:hAnsi="宋体" w:cs="宋体" w:hint="eastAsia"/>
                <w:sz w:val="22"/>
              </w:rPr>
              <w:t>X_train</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y_train</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eval_set</w:t>
            </w:r>
            <w:proofErr w:type="spellEnd"/>
            <w:r>
              <w:rPr>
                <w:rFonts w:ascii="宋体" w:eastAsia="宋体" w:hAnsi="宋体" w:cs="宋体" w:hint="eastAsia"/>
                <w:sz w:val="22"/>
              </w:rPr>
              <w:t>=</w:t>
            </w:r>
            <w:proofErr w:type="spellStart"/>
            <w:r>
              <w:rPr>
                <w:rFonts w:ascii="宋体" w:eastAsia="宋体" w:hAnsi="宋体" w:cs="宋体" w:hint="eastAsia"/>
                <w:sz w:val="22"/>
              </w:rPr>
              <w:t>eval_set</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eval_metric</w:t>
            </w:r>
            <w:proofErr w:type="spellEnd"/>
            <w:r>
              <w:rPr>
                <w:rFonts w:ascii="宋体" w:eastAsia="宋体" w:hAnsi="宋体" w:cs="宋体" w:hint="eastAsia"/>
                <w:sz w:val="22"/>
              </w:rPr>
              <w:t>='</w:t>
            </w:r>
            <w:proofErr w:type="spellStart"/>
            <w:r>
              <w:rPr>
                <w:rFonts w:ascii="宋体" w:eastAsia="宋体" w:hAnsi="宋体" w:cs="宋体" w:hint="eastAsia"/>
                <w:sz w:val="22"/>
              </w:rPr>
              <w:t>rmse</w:t>
            </w:r>
            <w:proofErr w:type="spellEnd"/>
            <w:r>
              <w:rPr>
                <w:rFonts w:ascii="宋体" w:eastAsia="宋体" w:hAnsi="宋体" w:cs="宋体" w:hint="eastAsia"/>
                <w:sz w:val="22"/>
              </w:rPr>
              <w:t>', verbose=False)</w:t>
            </w:r>
          </w:p>
          <w:p w14:paraId="1A5CBDF3"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绘制损失曲线</w:t>
            </w:r>
          </w:p>
          <w:p w14:paraId="72EFCFD1"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sns.set_style</w:t>
            </w:r>
            <w:proofErr w:type="spellEnd"/>
            <w:r>
              <w:rPr>
                <w:rFonts w:ascii="宋体" w:eastAsia="宋体" w:hAnsi="宋体" w:cs="宋体" w:hint="eastAsia"/>
                <w:sz w:val="22"/>
              </w:rPr>
              <w:t>("white")</w:t>
            </w:r>
          </w:p>
          <w:p w14:paraId="75047C22"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lastRenderedPageBreak/>
              <w:t xml:space="preserve">palette = </w:t>
            </w:r>
            <w:proofErr w:type="spellStart"/>
            <w:proofErr w:type="gramStart"/>
            <w:r>
              <w:rPr>
                <w:rFonts w:ascii="宋体" w:eastAsia="宋体" w:hAnsi="宋体" w:cs="宋体" w:hint="eastAsia"/>
                <w:sz w:val="22"/>
              </w:rPr>
              <w:t>sns.color</w:t>
            </w:r>
            <w:proofErr w:type="gramEnd"/>
            <w:r>
              <w:rPr>
                <w:rFonts w:ascii="宋体" w:eastAsia="宋体" w:hAnsi="宋体" w:cs="宋体" w:hint="eastAsia"/>
                <w:sz w:val="22"/>
              </w:rPr>
              <w:t>_palette</w:t>
            </w:r>
            <w:proofErr w:type="spellEnd"/>
            <w:r>
              <w:rPr>
                <w:rFonts w:ascii="宋体" w:eastAsia="宋体" w:hAnsi="宋体" w:cs="宋体" w:hint="eastAsia"/>
                <w:sz w:val="22"/>
              </w:rPr>
              <w:t xml:space="preserve">("Set2", </w:t>
            </w:r>
            <w:proofErr w:type="spellStart"/>
            <w:r>
              <w:rPr>
                <w:rFonts w:ascii="宋体" w:eastAsia="宋体" w:hAnsi="宋体" w:cs="宋体" w:hint="eastAsia"/>
                <w:sz w:val="22"/>
              </w:rPr>
              <w:t>n_colors</w:t>
            </w:r>
            <w:proofErr w:type="spellEnd"/>
            <w:r>
              <w:rPr>
                <w:rFonts w:ascii="宋体" w:eastAsia="宋体" w:hAnsi="宋体" w:cs="宋体" w:hint="eastAsia"/>
                <w:sz w:val="22"/>
              </w:rPr>
              <w:t xml:space="preserve">=2) </w:t>
            </w:r>
          </w:p>
          <w:p w14:paraId="481B2441"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 </w:t>
            </w:r>
          </w:p>
          <w:p w14:paraId="544AADD9"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plt.plot</w:t>
            </w:r>
            <w:proofErr w:type="spellEnd"/>
            <w:proofErr w:type="gramEnd"/>
            <w:r>
              <w:rPr>
                <w:rFonts w:ascii="宋体" w:eastAsia="宋体" w:hAnsi="宋体" w:cs="宋体" w:hint="eastAsia"/>
                <w:sz w:val="22"/>
              </w:rPr>
              <w:t>(</w:t>
            </w:r>
            <w:proofErr w:type="spellStart"/>
            <w:r>
              <w:rPr>
                <w:rFonts w:ascii="宋体" w:eastAsia="宋体" w:hAnsi="宋体" w:cs="宋体" w:hint="eastAsia"/>
                <w:sz w:val="22"/>
              </w:rPr>
              <w:t>reg_mod.evals_result</w:t>
            </w:r>
            <w:proofErr w:type="spellEnd"/>
            <w:r>
              <w:rPr>
                <w:rFonts w:ascii="宋体" w:eastAsia="宋体" w:hAnsi="宋体" w:cs="宋体" w:hint="eastAsia"/>
                <w:sz w:val="22"/>
              </w:rPr>
              <w:t>()['validation_0']['</w:t>
            </w:r>
            <w:proofErr w:type="spellStart"/>
            <w:r>
              <w:rPr>
                <w:rFonts w:ascii="宋体" w:eastAsia="宋体" w:hAnsi="宋体" w:cs="宋体" w:hint="eastAsia"/>
                <w:sz w:val="22"/>
              </w:rPr>
              <w:t>rmse</w:t>
            </w:r>
            <w:proofErr w:type="spellEnd"/>
            <w:r>
              <w:rPr>
                <w:rFonts w:ascii="宋体" w:eastAsia="宋体" w:hAnsi="宋体" w:cs="宋体" w:hint="eastAsia"/>
                <w:sz w:val="22"/>
              </w:rPr>
              <w:t>'], label='train', color=palette[0], linewidth=2)</w:t>
            </w:r>
          </w:p>
          <w:p w14:paraId="4FFC4EAC"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plt.plot</w:t>
            </w:r>
            <w:proofErr w:type="spellEnd"/>
            <w:proofErr w:type="gramEnd"/>
            <w:r>
              <w:rPr>
                <w:rFonts w:ascii="宋体" w:eastAsia="宋体" w:hAnsi="宋体" w:cs="宋体" w:hint="eastAsia"/>
                <w:sz w:val="22"/>
              </w:rPr>
              <w:t>(</w:t>
            </w:r>
            <w:proofErr w:type="spellStart"/>
            <w:r>
              <w:rPr>
                <w:rFonts w:ascii="宋体" w:eastAsia="宋体" w:hAnsi="宋体" w:cs="宋体" w:hint="eastAsia"/>
                <w:sz w:val="22"/>
              </w:rPr>
              <w:t>reg_mod.evals_result</w:t>
            </w:r>
            <w:proofErr w:type="spellEnd"/>
            <w:r>
              <w:rPr>
                <w:rFonts w:ascii="宋体" w:eastAsia="宋体" w:hAnsi="宋体" w:cs="宋体" w:hint="eastAsia"/>
                <w:sz w:val="22"/>
              </w:rPr>
              <w:t>()['validation_1']['</w:t>
            </w:r>
            <w:proofErr w:type="spellStart"/>
            <w:r>
              <w:rPr>
                <w:rFonts w:ascii="宋体" w:eastAsia="宋体" w:hAnsi="宋体" w:cs="宋体" w:hint="eastAsia"/>
                <w:sz w:val="22"/>
              </w:rPr>
              <w:t>rmse</w:t>
            </w:r>
            <w:proofErr w:type="spellEnd"/>
            <w:r>
              <w:rPr>
                <w:rFonts w:ascii="宋体" w:eastAsia="宋体" w:hAnsi="宋体" w:cs="宋体" w:hint="eastAsia"/>
                <w:sz w:val="22"/>
              </w:rPr>
              <w:t>'], label='test', color=palette[1], linewidth=2)</w:t>
            </w:r>
          </w:p>
          <w:p w14:paraId="1D630B75"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plt.xlabel</w:t>
            </w:r>
            <w:proofErr w:type="spellEnd"/>
            <w:proofErr w:type="gramEnd"/>
            <w:r>
              <w:rPr>
                <w:rFonts w:ascii="宋体" w:eastAsia="宋体" w:hAnsi="宋体" w:cs="宋体" w:hint="eastAsia"/>
                <w:sz w:val="22"/>
              </w:rPr>
              <w:t>('Iteration')</w:t>
            </w:r>
          </w:p>
          <w:p w14:paraId="7BBB3B5A"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plt.ylabel</w:t>
            </w:r>
            <w:proofErr w:type="spellEnd"/>
            <w:proofErr w:type="gramEnd"/>
            <w:r>
              <w:rPr>
                <w:rFonts w:ascii="宋体" w:eastAsia="宋体" w:hAnsi="宋体" w:cs="宋体" w:hint="eastAsia"/>
                <w:sz w:val="22"/>
              </w:rPr>
              <w:t>('RMSE')</w:t>
            </w:r>
          </w:p>
          <w:p w14:paraId="58E0E035"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plt.legend</w:t>
            </w:r>
            <w:proofErr w:type="spellEnd"/>
            <w:proofErr w:type="gramEnd"/>
            <w:r>
              <w:rPr>
                <w:rFonts w:ascii="宋体" w:eastAsia="宋体" w:hAnsi="宋体" w:cs="宋体" w:hint="eastAsia"/>
                <w:sz w:val="22"/>
              </w:rPr>
              <w:t>()</w:t>
            </w:r>
          </w:p>
          <w:p w14:paraId="46063C7A"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plt.savefig</w:t>
            </w:r>
            <w:proofErr w:type="spellEnd"/>
            <w:proofErr w:type="gramEnd"/>
            <w:r>
              <w:rPr>
                <w:rFonts w:ascii="宋体" w:eastAsia="宋体" w:hAnsi="宋体" w:cs="宋体" w:hint="eastAsia"/>
                <w:sz w:val="22"/>
              </w:rPr>
              <w:t>('Loss.png')</w:t>
            </w:r>
          </w:p>
          <w:p w14:paraId="784AEB62" w14:textId="77777777" w:rsidR="002E7487" w:rsidRDefault="00000000">
            <w:pPr>
              <w:spacing w:before="120" w:after="120" w:line="360" w:lineRule="auto"/>
              <w:ind w:firstLineChars="200" w:firstLine="440"/>
              <w:jc w:val="left"/>
              <w:rPr>
                <w:rFonts w:ascii="宋体" w:eastAsia="宋体" w:hAnsi="宋体" w:cs="宋体"/>
              </w:rPr>
            </w:pPr>
            <w:proofErr w:type="spellStart"/>
            <w:proofErr w:type="gramStart"/>
            <w:r>
              <w:rPr>
                <w:rFonts w:ascii="宋体" w:eastAsia="宋体" w:hAnsi="宋体" w:cs="宋体" w:hint="eastAsia"/>
                <w:sz w:val="22"/>
              </w:rPr>
              <w:t>plt.show</w:t>
            </w:r>
            <w:proofErr w:type="spellEnd"/>
            <w:proofErr w:type="gramEnd"/>
            <w:r>
              <w:rPr>
                <w:rFonts w:ascii="宋体" w:eastAsia="宋体" w:hAnsi="宋体" w:cs="宋体" w:hint="eastAsia"/>
                <w:sz w:val="22"/>
              </w:rPr>
              <w:t>()</w:t>
            </w:r>
          </w:p>
        </w:tc>
      </w:tr>
    </w:tbl>
    <w:p w14:paraId="27E78230" w14:textId="77777777" w:rsidR="002E7487" w:rsidRDefault="002E7487">
      <w:pPr>
        <w:spacing w:line="360" w:lineRule="auto"/>
        <w:ind w:firstLineChars="200" w:firstLine="420"/>
        <w:rPr>
          <w:rFonts w:ascii="宋体" w:eastAsia="宋体" w:hAnsi="宋体" w:cs="宋体"/>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2E7487" w14:paraId="70F7FAF6" w14:textId="77777777">
        <w:tc>
          <w:tcPr>
            <w:tcW w:w="8280" w:type="dxa"/>
            <w:shd w:val="clear" w:color="auto" w:fill="F5F6F7"/>
            <w:tcMar>
              <w:top w:w="60" w:type="dxa"/>
              <w:left w:w="120" w:type="dxa"/>
              <w:bottom w:w="30" w:type="dxa"/>
              <w:right w:w="120" w:type="dxa"/>
            </w:tcMar>
          </w:tcPr>
          <w:p w14:paraId="777A32D7" w14:textId="77777777" w:rsidR="002E7487" w:rsidRDefault="00000000">
            <w:pPr>
              <w:spacing w:before="120" w:after="120" w:line="360" w:lineRule="auto"/>
              <w:ind w:firstLineChars="200" w:firstLine="440"/>
              <w:jc w:val="left"/>
              <w:rPr>
                <w:rFonts w:ascii="宋体" w:eastAsia="宋体" w:hAnsi="宋体" w:cs="宋体"/>
                <w:color w:val="646A73"/>
                <w:sz w:val="22"/>
              </w:rPr>
            </w:pPr>
            <w:r>
              <w:rPr>
                <w:rFonts w:ascii="宋体" w:eastAsia="宋体" w:hAnsi="宋体" w:cs="宋体" w:hint="eastAsia"/>
                <w:color w:val="646A73"/>
                <w:sz w:val="22"/>
              </w:rPr>
              <w:t>Python</w:t>
            </w:r>
          </w:p>
          <w:p w14:paraId="25FD6648"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from </w:t>
            </w:r>
            <w:proofErr w:type="spellStart"/>
            <w:proofErr w:type="gramStart"/>
            <w:r>
              <w:rPr>
                <w:rFonts w:ascii="宋体" w:eastAsia="宋体" w:hAnsi="宋体" w:cs="宋体" w:hint="eastAsia"/>
                <w:sz w:val="22"/>
              </w:rPr>
              <w:t>sklearn.metrics</w:t>
            </w:r>
            <w:proofErr w:type="spellEnd"/>
            <w:proofErr w:type="gramEnd"/>
            <w:r>
              <w:rPr>
                <w:rFonts w:ascii="宋体" w:eastAsia="宋体" w:hAnsi="宋体" w:cs="宋体" w:hint="eastAsia"/>
                <w:sz w:val="22"/>
              </w:rPr>
              <w:t xml:space="preserve"> import r2_score</w:t>
            </w:r>
          </w:p>
          <w:p w14:paraId="05499B85" w14:textId="77777777" w:rsidR="002E7487" w:rsidRDefault="00000000">
            <w:pPr>
              <w:spacing w:before="120" w:after="120" w:line="360" w:lineRule="auto"/>
              <w:ind w:firstLineChars="200" w:firstLine="440"/>
              <w:jc w:val="left"/>
              <w:rPr>
                <w:rFonts w:ascii="宋体" w:eastAsia="宋体" w:hAnsi="宋体" w:cs="宋体"/>
                <w:sz w:val="22"/>
              </w:rPr>
            </w:pPr>
            <w:proofErr w:type="spellStart"/>
            <w:proofErr w:type="gramStart"/>
            <w:r>
              <w:rPr>
                <w:rFonts w:ascii="宋体" w:eastAsia="宋体" w:hAnsi="宋体" w:cs="宋体" w:hint="eastAsia"/>
                <w:sz w:val="22"/>
              </w:rPr>
              <w:t>reg_mod.fit</w:t>
            </w:r>
            <w:proofErr w:type="spellEnd"/>
            <w:r>
              <w:rPr>
                <w:rFonts w:ascii="宋体" w:eastAsia="宋体" w:hAnsi="宋体" w:cs="宋体" w:hint="eastAsia"/>
                <w:sz w:val="22"/>
              </w:rPr>
              <w:t>(</w:t>
            </w:r>
            <w:proofErr w:type="spellStart"/>
            <w:proofErr w:type="gramEnd"/>
            <w:r>
              <w:rPr>
                <w:rFonts w:ascii="宋体" w:eastAsia="宋体" w:hAnsi="宋体" w:cs="宋体" w:hint="eastAsia"/>
                <w:sz w:val="22"/>
              </w:rPr>
              <w:t>X_train</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y_train</w:t>
            </w:r>
            <w:proofErr w:type="spellEnd"/>
            <w:r>
              <w:rPr>
                <w:rFonts w:ascii="宋体" w:eastAsia="宋体" w:hAnsi="宋体" w:cs="宋体" w:hint="eastAsia"/>
                <w:sz w:val="22"/>
              </w:rPr>
              <w:t>)</w:t>
            </w:r>
          </w:p>
          <w:p w14:paraId="73DFFC1A"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scores = </w:t>
            </w:r>
            <w:proofErr w:type="spellStart"/>
            <w:r>
              <w:rPr>
                <w:rFonts w:ascii="宋体" w:eastAsia="宋体" w:hAnsi="宋体" w:cs="宋体" w:hint="eastAsia"/>
                <w:sz w:val="22"/>
              </w:rPr>
              <w:t>cross_val_</w:t>
            </w:r>
            <w:proofErr w:type="gramStart"/>
            <w:r>
              <w:rPr>
                <w:rFonts w:ascii="宋体" w:eastAsia="宋体" w:hAnsi="宋体" w:cs="宋体" w:hint="eastAsia"/>
                <w:sz w:val="22"/>
              </w:rPr>
              <w:t>score</w:t>
            </w:r>
            <w:proofErr w:type="spellEnd"/>
            <w:r>
              <w:rPr>
                <w:rFonts w:ascii="宋体" w:eastAsia="宋体" w:hAnsi="宋体" w:cs="宋体" w:hint="eastAsia"/>
                <w:sz w:val="22"/>
              </w:rPr>
              <w:t>(</w:t>
            </w:r>
            <w:proofErr w:type="spellStart"/>
            <w:proofErr w:type="gramEnd"/>
            <w:r>
              <w:rPr>
                <w:rFonts w:ascii="宋体" w:eastAsia="宋体" w:hAnsi="宋体" w:cs="宋体" w:hint="eastAsia"/>
                <w:sz w:val="22"/>
              </w:rPr>
              <w:t>reg_mod</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X_train</w:t>
            </w:r>
            <w:proofErr w:type="spellEnd"/>
            <w:r>
              <w:rPr>
                <w:rFonts w:ascii="宋体" w:eastAsia="宋体" w:hAnsi="宋体" w:cs="宋体" w:hint="eastAsia"/>
                <w:sz w:val="22"/>
              </w:rPr>
              <w:t xml:space="preserve">, </w:t>
            </w:r>
            <w:proofErr w:type="spellStart"/>
            <w:r>
              <w:rPr>
                <w:rFonts w:ascii="宋体" w:eastAsia="宋体" w:hAnsi="宋体" w:cs="宋体" w:hint="eastAsia"/>
                <w:sz w:val="22"/>
              </w:rPr>
              <w:t>y_train,cv</w:t>
            </w:r>
            <w:proofErr w:type="spellEnd"/>
            <w:r>
              <w:rPr>
                <w:rFonts w:ascii="宋体" w:eastAsia="宋体" w:hAnsi="宋体" w:cs="宋体" w:hint="eastAsia"/>
                <w:sz w:val="22"/>
              </w:rPr>
              <w:t>=10)</w:t>
            </w:r>
          </w:p>
          <w:p w14:paraId="72D779E3" w14:textId="77777777" w:rsidR="002E7487" w:rsidRDefault="00000000">
            <w:pPr>
              <w:spacing w:before="120" w:after="120" w:line="360" w:lineRule="auto"/>
              <w:ind w:firstLineChars="200" w:firstLine="440"/>
              <w:jc w:val="left"/>
              <w:rPr>
                <w:rFonts w:ascii="宋体" w:eastAsia="宋体" w:hAnsi="宋体" w:cs="宋体"/>
                <w:sz w:val="22"/>
              </w:rPr>
            </w:pPr>
            <w:proofErr w:type="gramStart"/>
            <w:r>
              <w:rPr>
                <w:rFonts w:ascii="宋体" w:eastAsia="宋体" w:hAnsi="宋体" w:cs="宋体" w:hint="eastAsia"/>
                <w:sz w:val="22"/>
              </w:rPr>
              <w:t>print(</w:t>
            </w:r>
            <w:proofErr w:type="gramEnd"/>
            <w:r>
              <w:rPr>
                <w:rFonts w:ascii="宋体" w:eastAsia="宋体" w:hAnsi="宋体" w:cs="宋体" w:hint="eastAsia"/>
                <w:sz w:val="22"/>
              </w:rPr>
              <w:t xml:space="preserve">"Mean cross-validation score: %.2f" % </w:t>
            </w:r>
            <w:proofErr w:type="spellStart"/>
            <w:r>
              <w:rPr>
                <w:rFonts w:ascii="宋体" w:eastAsia="宋体" w:hAnsi="宋体" w:cs="宋体" w:hint="eastAsia"/>
                <w:sz w:val="22"/>
              </w:rPr>
              <w:t>scores.mean</w:t>
            </w:r>
            <w:proofErr w:type="spellEnd"/>
            <w:r>
              <w:rPr>
                <w:rFonts w:ascii="宋体" w:eastAsia="宋体" w:hAnsi="宋体" w:cs="宋体" w:hint="eastAsia"/>
                <w:sz w:val="22"/>
              </w:rPr>
              <w:t>())</w:t>
            </w:r>
          </w:p>
          <w:p w14:paraId="4F6BF0D3" w14:textId="77777777" w:rsidR="002E7487" w:rsidRDefault="00000000">
            <w:pPr>
              <w:spacing w:before="120" w:after="120" w:line="360" w:lineRule="auto"/>
              <w:ind w:firstLineChars="200" w:firstLine="440"/>
              <w:jc w:val="left"/>
              <w:rPr>
                <w:rFonts w:ascii="宋体" w:eastAsia="宋体" w:hAnsi="宋体" w:cs="宋体"/>
                <w:sz w:val="22"/>
              </w:rPr>
            </w:pPr>
            <w:proofErr w:type="spellStart"/>
            <w:r>
              <w:rPr>
                <w:rFonts w:ascii="宋体" w:eastAsia="宋体" w:hAnsi="宋体" w:cs="宋体" w:hint="eastAsia"/>
                <w:sz w:val="22"/>
              </w:rPr>
              <w:t>rmse</w:t>
            </w:r>
            <w:proofErr w:type="spellEnd"/>
            <w:r>
              <w:rPr>
                <w:rFonts w:ascii="宋体" w:eastAsia="宋体" w:hAnsi="宋体" w:cs="宋体" w:hint="eastAsia"/>
                <w:sz w:val="22"/>
              </w:rPr>
              <w:t xml:space="preserve"> = </w:t>
            </w:r>
            <w:proofErr w:type="spellStart"/>
            <w:proofErr w:type="gramStart"/>
            <w:r>
              <w:rPr>
                <w:rFonts w:ascii="宋体" w:eastAsia="宋体" w:hAnsi="宋体" w:cs="宋体" w:hint="eastAsia"/>
                <w:sz w:val="22"/>
              </w:rPr>
              <w:t>np.sqrt</w:t>
            </w:r>
            <w:proofErr w:type="spellEnd"/>
            <w:proofErr w:type="gramEnd"/>
            <w:r>
              <w:rPr>
                <w:rFonts w:ascii="宋体" w:eastAsia="宋体" w:hAnsi="宋体" w:cs="宋体" w:hint="eastAsia"/>
                <w:sz w:val="22"/>
              </w:rPr>
              <w:t>(</w:t>
            </w:r>
            <w:proofErr w:type="spellStart"/>
            <w:r>
              <w:rPr>
                <w:rFonts w:ascii="宋体" w:eastAsia="宋体" w:hAnsi="宋体" w:cs="宋体" w:hint="eastAsia"/>
                <w:sz w:val="22"/>
              </w:rPr>
              <w:t>mean_squared_error</w:t>
            </w:r>
            <w:proofErr w:type="spellEnd"/>
            <w:r>
              <w:rPr>
                <w:rFonts w:ascii="宋体" w:eastAsia="宋体" w:hAnsi="宋体" w:cs="宋体" w:hint="eastAsia"/>
                <w:sz w:val="22"/>
              </w:rPr>
              <w:t>(</w:t>
            </w:r>
            <w:proofErr w:type="spellStart"/>
            <w:r>
              <w:rPr>
                <w:rFonts w:ascii="宋体" w:eastAsia="宋体" w:hAnsi="宋体" w:cs="宋体" w:hint="eastAsia"/>
                <w:sz w:val="22"/>
              </w:rPr>
              <w:t>y_test</w:t>
            </w:r>
            <w:proofErr w:type="spellEnd"/>
            <w:r>
              <w:rPr>
                <w:rFonts w:ascii="宋体" w:eastAsia="宋体" w:hAnsi="宋体" w:cs="宋体" w:hint="eastAsia"/>
                <w:sz w:val="22"/>
              </w:rPr>
              <w:t>, predictions))</w:t>
            </w:r>
          </w:p>
          <w:p w14:paraId="7B02B620" w14:textId="77777777" w:rsidR="002E7487" w:rsidRDefault="00000000">
            <w:pPr>
              <w:spacing w:before="120" w:after="120" w:line="360" w:lineRule="auto"/>
              <w:ind w:firstLineChars="200" w:firstLine="440"/>
              <w:jc w:val="left"/>
              <w:rPr>
                <w:rFonts w:ascii="宋体" w:eastAsia="宋体" w:hAnsi="宋体" w:cs="宋体"/>
                <w:sz w:val="22"/>
              </w:rPr>
            </w:pPr>
            <w:proofErr w:type="gramStart"/>
            <w:r>
              <w:rPr>
                <w:rFonts w:ascii="宋体" w:eastAsia="宋体" w:hAnsi="宋体" w:cs="宋体" w:hint="eastAsia"/>
                <w:sz w:val="22"/>
              </w:rPr>
              <w:t>print(</w:t>
            </w:r>
            <w:proofErr w:type="gramEnd"/>
            <w:r>
              <w:rPr>
                <w:rFonts w:ascii="宋体" w:eastAsia="宋体" w:hAnsi="宋体" w:cs="宋体" w:hint="eastAsia"/>
                <w:sz w:val="22"/>
              </w:rPr>
              <w:t>"RMSE: %f" % (</w:t>
            </w:r>
            <w:proofErr w:type="spellStart"/>
            <w:r>
              <w:rPr>
                <w:rFonts w:ascii="宋体" w:eastAsia="宋体" w:hAnsi="宋体" w:cs="宋体" w:hint="eastAsia"/>
                <w:sz w:val="22"/>
              </w:rPr>
              <w:t>rmse</w:t>
            </w:r>
            <w:proofErr w:type="spellEnd"/>
            <w:r>
              <w:rPr>
                <w:rFonts w:ascii="宋体" w:eastAsia="宋体" w:hAnsi="宋体" w:cs="宋体" w:hint="eastAsia"/>
                <w:sz w:val="22"/>
              </w:rPr>
              <w:t>))</w:t>
            </w:r>
          </w:p>
          <w:p w14:paraId="3211E3E9" w14:textId="77777777" w:rsidR="002E7487" w:rsidRDefault="00000000">
            <w:pPr>
              <w:spacing w:before="120" w:after="120" w:line="360" w:lineRule="auto"/>
              <w:ind w:firstLineChars="200" w:firstLine="440"/>
              <w:jc w:val="left"/>
              <w:rPr>
                <w:rFonts w:ascii="宋体" w:eastAsia="宋体" w:hAnsi="宋体" w:cs="宋体"/>
                <w:sz w:val="22"/>
              </w:rPr>
            </w:pPr>
            <w:r>
              <w:rPr>
                <w:rFonts w:ascii="宋体" w:eastAsia="宋体" w:hAnsi="宋体" w:cs="宋体" w:hint="eastAsia"/>
                <w:sz w:val="22"/>
              </w:rPr>
              <w:t xml:space="preserve">r2 = </w:t>
            </w:r>
            <w:proofErr w:type="spellStart"/>
            <w:proofErr w:type="gramStart"/>
            <w:r>
              <w:rPr>
                <w:rFonts w:ascii="宋体" w:eastAsia="宋体" w:hAnsi="宋体" w:cs="宋体" w:hint="eastAsia"/>
                <w:sz w:val="22"/>
              </w:rPr>
              <w:t>np.sqrt</w:t>
            </w:r>
            <w:proofErr w:type="spellEnd"/>
            <w:proofErr w:type="gramEnd"/>
            <w:r>
              <w:rPr>
                <w:rFonts w:ascii="宋体" w:eastAsia="宋体" w:hAnsi="宋体" w:cs="宋体" w:hint="eastAsia"/>
                <w:sz w:val="22"/>
              </w:rPr>
              <w:t>(r2_score(</w:t>
            </w:r>
            <w:proofErr w:type="spellStart"/>
            <w:r>
              <w:rPr>
                <w:rFonts w:ascii="宋体" w:eastAsia="宋体" w:hAnsi="宋体" w:cs="宋体" w:hint="eastAsia"/>
                <w:sz w:val="22"/>
              </w:rPr>
              <w:t>y_test</w:t>
            </w:r>
            <w:proofErr w:type="spellEnd"/>
            <w:r>
              <w:rPr>
                <w:rFonts w:ascii="宋体" w:eastAsia="宋体" w:hAnsi="宋体" w:cs="宋体" w:hint="eastAsia"/>
                <w:sz w:val="22"/>
              </w:rPr>
              <w:t>, predictions))</w:t>
            </w:r>
          </w:p>
          <w:p w14:paraId="736125E7" w14:textId="77777777" w:rsidR="002E7487" w:rsidRDefault="00000000">
            <w:pPr>
              <w:spacing w:before="120" w:after="120" w:line="360" w:lineRule="auto"/>
              <w:ind w:firstLineChars="200" w:firstLine="440"/>
              <w:jc w:val="left"/>
              <w:rPr>
                <w:rFonts w:ascii="宋体" w:eastAsia="宋体" w:hAnsi="宋体" w:cs="宋体"/>
              </w:rPr>
            </w:pPr>
            <w:proofErr w:type="gramStart"/>
            <w:r>
              <w:rPr>
                <w:rFonts w:ascii="宋体" w:eastAsia="宋体" w:hAnsi="宋体" w:cs="宋体" w:hint="eastAsia"/>
                <w:sz w:val="22"/>
              </w:rPr>
              <w:t>print(</w:t>
            </w:r>
            <w:proofErr w:type="gramEnd"/>
            <w:r>
              <w:rPr>
                <w:rFonts w:ascii="宋体" w:eastAsia="宋体" w:hAnsi="宋体" w:cs="宋体" w:hint="eastAsia"/>
                <w:sz w:val="22"/>
              </w:rPr>
              <w:t>"</w:t>
            </w:r>
            <w:proofErr w:type="spellStart"/>
            <w:r>
              <w:rPr>
                <w:rFonts w:ascii="宋体" w:eastAsia="宋体" w:hAnsi="宋体" w:cs="宋体" w:hint="eastAsia"/>
                <w:sz w:val="22"/>
              </w:rPr>
              <w:t>R_Squared</w:t>
            </w:r>
            <w:proofErr w:type="spellEnd"/>
            <w:r>
              <w:rPr>
                <w:rFonts w:ascii="宋体" w:eastAsia="宋体" w:hAnsi="宋体" w:cs="宋体" w:hint="eastAsia"/>
                <w:sz w:val="22"/>
              </w:rPr>
              <w:t xml:space="preserve"> Score : %f" % (r2))</w:t>
            </w:r>
          </w:p>
        </w:tc>
      </w:tr>
    </w:tbl>
    <w:p w14:paraId="7463ACDF" w14:textId="77777777" w:rsidR="002E7487" w:rsidRDefault="002E7487">
      <w:pPr>
        <w:spacing w:before="120" w:after="120" w:line="360" w:lineRule="auto"/>
        <w:jc w:val="left"/>
        <w:rPr>
          <w:rFonts w:ascii="宋体" w:eastAsia="宋体" w:hAnsi="宋体" w:cs="宋体"/>
        </w:rPr>
      </w:pPr>
    </w:p>
    <w:p w14:paraId="2EEBCA71" w14:textId="77777777" w:rsidR="002E7487" w:rsidRDefault="00000000">
      <w:pPr>
        <w:spacing w:before="380" w:after="140" w:line="360" w:lineRule="auto"/>
        <w:ind w:firstLineChars="200" w:firstLine="562"/>
        <w:jc w:val="left"/>
        <w:outlineLvl w:val="0"/>
        <w:rPr>
          <w:rFonts w:ascii="宋体" w:eastAsia="宋体" w:hAnsi="宋体" w:cs="宋体"/>
          <w:sz w:val="28"/>
          <w:szCs w:val="28"/>
        </w:rPr>
      </w:pPr>
      <w:bookmarkStart w:id="63" w:name="_Toc3212"/>
      <w:r>
        <w:rPr>
          <w:rFonts w:ascii="宋体" w:eastAsia="宋体" w:hAnsi="宋体" w:cs="宋体" w:hint="eastAsia"/>
          <w:b/>
          <w:sz w:val="28"/>
          <w:szCs w:val="28"/>
        </w:rPr>
        <w:t>六、参考文献</w:t>
      </w:r>
      <w:bookmarkEnd w:id="63"/>
    </w:p>
    <w:p w14:paraId="26C22C64" w14:textId="77777777" w:rsidR="002E7487" w:rsidRPr="00DB1619" w:rsidRDefault="00000000" w:rsidP="00DB1619">
      <w:pPr>
        <w:spacing w:before="120" w:after="120" w:line="360" w:lineRule="auto"/>
        <w:ind w:firstLineChars="200" w:firstLine="480"/>
        <w:jc w:val="left"/>
        <w:rPr>
          <w:rFonts w:ascii="宋体" w:eastAsia="宋体" w:hAnsi="宋体" w:cs="宋体"/>
          <w:bCs/>
          <w:sz w:val="24"/>
          <w:szCs w:val="24"/>
        </w:rPr>
      </w:pPr>
      <w:r w:rsidRPr="00DB1619">
        <w:rPr>
          <w:rFonts w:ascii="宋体" w:eastAsia="宋体" w:hAnsi="宋体" w:cs="宋体" w:hint="eastAsia"/>
          <w:bCs/>
          <w:sz w:val="24"/>
          <w:szCs w:val="24"/>
        </w:rPr>
        <w:t>[</w:t>
      </w:r>
      <w:proofErr w:type="gramStart"/>
      <w:r w:rsidRPr="00DB1619">
        <w:rPr>
          <w:rFonts w:ascii="宋体" w:eastAsia="宋体" w:hAnsi="宋体" w:cs="宋体" w:hint="eastAsia"/>
          <w:bCs/>
          <w:sz w:val="24"/>
          <w:szCs w:val="24"/>
        </w:rPr>
        <w:t>1]</w:t>
      </w:r>
      <w:proofErr w:type="spellStart"/>
      <w:r w:rsidRPr="00DB1619">
        <w:rPr>
          <w:rFonts w:ascii="宋体" w:eastAsia="宋体" w:hAnsi="宋体" w:cs="宋体" w:hint="eastAsia"/>
          <w:bCs/>
          <w:sz w:val="24"/>
          <w:szCs w:val="24"/>
        </w:rPr>
        <w:t>Messod</w:t>
      </w:r>
      <w:proofErr w:type="spellEnd"/>
      <w:proofErr w:type="gramEnd"/>
      <w:r w:rsidRPr="00DB1619">
        <w:rPr>
          <w:rFonts w:ascii="宋体" w:eastAsia="宋体" w:hAnsi="宋体" w:cs="宋体" w:hint="eastAsia"/>
          <w:bCs/>
          <w:sz w:val="24"/>
          <w:szCs w:val="24"/>
        </w:rPr>
        <w:t xml:space="preserve"> D. </w:t>
      </w:r>
      <w:proofErr w:type="spellStart"/>
      <w:r w:rsidRPr="00DB1619">
        <w:rPr>
          <w:rFonts w:ascii="宋体" w:eastAsia="宋体" w:hAnsi="宋体" w:cs="宋体" w:hint="eastAsia"/>
          <w:bCs/>
          <w:sz w:val="24"/>
          <w:szCs w:val="24"/>
        </w:rPr>
        <w:t>Beneish.Detecting</w:t>
      </w:r>
      <w:proofErr w:type="spellEnd"/>
      <w:r w:rsidRPr="00DB1619">
        <w:rPr>
          <w:rFonts w:ascii="宋体" w:eastAsia="宋体" w:hAnsi="宋体" w:cs="宋体" w:hint="eastAsia"/>
          <w:bCs/>
          <w:sz w:val="24"/>
          <w:szCs w:val="24"/>
        </w:rPr>
        <w:t xml:space="preserve"> GAAP violation: implications for assessing earnings management among firms with extreme financial </w:t>
      </w:r>
      <w:r w:rsidRPr="00DB1619">
        <w:rPr>
          <w:rFonts w:ascii="宋体" w:eastAsia="宋体" w:hAnsi="宋体" w:cs="宋体" w:hint="eastAsia"/>
          <w:bCs/>
          <w:sz w:val="24"/>
          <w:szCs w:val="24"/>
        </w:rPr>
        <w:lastRenderedPageBreak/>
        <w:t>performance[J].Journal of Accounting and Public Policy,1997(3).</w:t>
      </w:r>
    </w:p>
    <w:p w14:paraId="022DBBEB" w14:textId="77777777" w:rsidR="002E7487" w:rsidRPr="00DB1619" w:rsidRDefault="00000000" w:rsidP="00DB1619">
      <w:pPr>
        <w:spacing w:before="120" w:after="120" w:line="360" w:lineRule="auto"/>
        <w:ind w:firstLineChars="200" w:firstLine="480"/>
        <w:jc w:val="left"/>
        <w:rPr>
          <w:rFonts w:ascii="宋体" w:eastAsia="宋体" w:hAnsi="宋体" w:cs="宋体"/>
          <w:bCs/>
          <w:sz w:val="24"/>
          <w:szCs w:val="24"/>
        </w:rPr>
      </w:pPr>
      <w:r w:rsidRPr="00DB1619">
        <w:rPr>
          <w:rFonts w:ascii="宋体" w:eastAsia="宋体" w:hAnsi="宋体" w:cs="宋体" w:hint="eastAsia"/>
          <w:bCs/>
          <w:sz w:val="24"/>
          <w:szCs w:val="24"/>
        </w:rPr>
        <w:t>[</w:t>
      </w:r>
      <w:proofErr w:type="gramStart"/>
      <w:r w:rsidRPr="00DB1619">
        <w:rPr>
          <w:rFonts w:ascii="宋体" w:eastAsia="宋体" w:hAnsi="宋体" w:cs="宋体" w:hint="eastAsia"/>
          <w:bCs/>
          <w:sz w:val="24"/>
          <w:szCs w:val="24"/>
        </w:rPr>
        <w:t>2]Bruno</w:t>
      </w:r>
      <w:proofErr w:type="gramEnd"/>
      <w:r w:rsidRPr="00DB1619">
        <w:rPr>
          <w:rFonts w:ascii="宋体" w:eastAsia="宋体" w:hAnsi="宋体" w:cs="宋体" w:hint="eastAsia"/>
          <w:bCs/>
          <w:sz w:val="24"/>
          <w:szCs w:val="24"/>
        </w:rPr>
        <w:t xml:space="preserve"> S. </w:t>
      </w:r>
      <w:proofErr w:type="spellStart"/>
      <w:r w:rsidRPr="00DB1619">
        <w:rPr>
          <w:rFonts w:ascii="宋体" w:eastAsia="宋体" w:hAnsi="宋体" w:cs="宋体" w:hint="eastAsia"/>
          <w:bCs/>
          <w:sz w:val="24"/>
          <w:szCs w:val="24"/>
        </w:rPr>
        <w:t>Frey.Yes</w:t>
      </w:r>
      <w:proofErr w:type="spellEnd"/>
      <w:r w:rsidRPr="00DB1619">
        <w:rPr>
          <w:rFonts w:ascii="宋体" w:eastAsia="宋体" w:hAnsi="宋体" w:cs="宋体" w:hint="eastAsia"/>
          <w:bCs/>
          <w:sz w:val="24"/>
          <w:szCs w:val="24"/>
        </w:rPr>
        <w:t>, Managers Should Be Paid Like Bureaucrats[J].Journal of Management Inquiry,2005(1).</w:t>
      </w:r>
    </w:p>
    <w:p w14:paraId="2F8ED3B4"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35">
        <w:r w:rsidRPr="00DB1619">
          <w:rPr>
            <w:rFonts w:ascii="宋体" w:eastAsia="宋体" w:hAnsi="宋体" w:cs="宋体" w:hint="eastAsia"/>
            <w:bCs/>
            <w:sz w:val="24"/>
            <w:szCs w:val="24"/>
          </w:rPr>
          <w:t>[3]</w:t>
        </w:r>
      </w:hyperlink>
      <w:hyperlink r:id="rId36">
        <w:r w:rsidRPr="00DB1619">
          <w:rPr>
            <w:rFonts w:ascii="宋体" w:eastAsia="宋体" w:hAnsi="宋体" w:cs="宋体" w:hint="eastAsia"/>
            <w:bCs/>
            <w:sz w:val="24"/>
            <w:szCs w:val="24"/>
          </w:rPr>
          <w:t>刘桂良;</w:t>
        </w:r>
        <w:proofErr w:type="gramStart"/>
        <w:r w:rsidRPr="00DB1619">
          <w:rPr>
            <w:rFonts w:ascii="宋体" w:eastAsia="宋体" w:hAnsi="宋体" w:cs="宋体" w:hint="eastAsia"/>
            <w:bCs/>
            <w:sz w:val="24"/>
            <w:szCs w:val="24"/>
          </w:rPr>
          <w:t>叶宝松</w:t>
        </w:r>
        <w:proofErr w:type="gramEnd"/>
        <w:r w:rsidRPr="00DB1619">
          <w:rPr>
            <w:rFonts w:ascii="宋体" w:eastAsia="宋体" w:hAnsi="宋体" w:cs="宋体" w:hint="eastAsia"/>
            <w:bCs/>
            <w:sz w:val="24"/>
            <w:szCs w:val="24"/>
          </w:rPr>
          <w:t>;</w:t>
        </w:r>
        <w:proofErr w:type="gramStart"/>
        <w:r w:rsidRPr="00DB1619">
          <w:rPr>
            <w:rFonts w:ascii="宋体" w:eastAsia="宋体" w:hAnsi="宋体" w:cs="宋体" w:hint="eastAsia"/>
            <w:bCs/>
            <w:sz w:val="24"/>
            <w:szCs w:val="24"/>
          </w:rPr>
          <w:t>周兰</w:t>
        </w:r>
        <w:proofErr w:type="gramEnd"/>
        <w:r w:rsidRPr="00DB1619">
          <w:rPr>
            <w:rFonts w:ascii="宋体" w:eastAsia="宋体" w:hAnsi="宋体" w:cs="宋体" w:hint="eastAsia"/>
            <w:bCs/>
            <w:sz w:val="24"/>
            <w:szCs w:val="24"/>
          </w:rPr>
          <w:t>;.舞弊治理:基于上市公司财务舞弊特征的分析[J].财经理论与实践,2009(03).</w:t>
        </w:r>
      </w:hyperlink>
    </w:p>
    <w:p w14:paraId="155C761D"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37">
        <w:r w:rsidRPr="00DB1619">
          <w:rPr>
            <w:rFonts w:ascii="宋体" w:eastAsia="宋体" w:hAnsi="宋体" w:cs="宋体" w:hint="eastAsia"/>
            <w:bCs/>
            <w:sz w:val="24"/>
            <w:szCs w:val="24"/>
          </w:rPr>
          <w:t>[4]</w:t>
        </w:r>
      </w:hyperlink>
      <w:hyperlink r:id="rId38">
        <w:r w:rsidRPr="00DB1619">
          <w:rPr>
            <w:rFonts w:ascii="宋体" w:eastAsia="宋体" w:hAnsi="宋体" w:cs="宋体" w:hint="eastAsia"/>
            <w:bCs/>
            <w:sz w:val="24"/>
            <w:szCs w:val="24"/>
          </w:rPr>
          <w:t>陈慧璇;</w:t>
        </w:r>
        <w:proofErr w:type="gramStart"/>
        <w:r w:rsidRPr="00DB1619">
          <w:rPr>
            <w:rFonts w:ascii="宋体" w:eastAsia="宋体" w:hAnsi="宋体" w:cs="宋体" w:hint="eastAsia"/>
            <w:bCs/>
            <w:sz w:val="24"/>
            <w:szCs w:val="24"/>
          </w:rPr>
          <w:t>朱君</w:t>
        </w:r>
        <w:proofErr w:type="gramEnd"/>
        <w:r w:rsidRPr="00DB1619">
          <w:rPr>
            <w:rFonts w:ascii="宋体" w:eastAsia="宋体" w:hAnsi="宋体" w:cs="宋体" w:hint="eastAsia"/>
            <w:bCs/>
            <w:sz w:val="24"/>
            <w:szCs w:val="24"/>
          </w:rPr>
          <w:t>;.我国上市公司财务报告舞弊特征分析[J].税务与经济,2013(02).</w:t>
        </w:r>
      </w:hyperlink>
    </w:p>
    <w:p w14:paraId="172BF939"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39">
        <w:r w:rsidRPr="00DB1619">
          <w:rPr>
            <w:rFonts w:ascii="宋体" w:eastAsia="宋体" w:hAnsi="宋体" w:cs="宋体" w:hint="eastAsia"/>
            <w:bCs/>
            <w:sz w:val="24"/>
            <w:szCs w:val="24"/>
          </w:rPr>
          <w:t>[5]</w:t>
        </w:r>
      </w:hyperlink>
      <w:hyperlink r:id="rId40">
        <w:r w:rsidRPr="00DB1619">
          <w:rPr>
            <w:rFonts w:ascii="宋体" w:eastAsia="宋体" w:hAnsi="宋体" w:cs="宋体" w:hint="eastAsia"/>
            <w:bCs/>
            <w:sz w:val="24"/>
            <w:szCs w:val="24"/>
          </w:rPr>
          <w:t>卢馨;李慧敏;</w:t>
        </w:r>
        <w:proofErr w:type="gramStart"/>
        <w:r w:rsidRPr="00DB1619">
          <w:rPr>
            <w:rFonts w:ascii="宋体" w:eastAsia="宋体" w:hAnsi="宋体" w:cs="宋体" w:hint="eastAsia"/>
            <w:bCs/>
            <w:sz w:val="24"/>
            <w:szCs w:val="24"/>
          </w:rPr>
          <w:t>陈烁辉</w:t>
        </w:r>
        <w:proofErr w:type="gramEnd"/>
        <w:r w:rsidRPr="00DB1619">
          <w:rPr>
            <w:rFonts w:ascii="宋体" w:eastAsia="宋体" w:hAnsi="宋体" w:cs="宋体" w:hint="eastAsia"/>
            <w:bCs/>
            <w:sz w:val="24"/>
            <w:szCs w:val="24"/>
          </w:rPr>
          <w:t>;.高</w:t>
        </w:r>
        <w:proofErr w:type="gramStart"/>
        <w:r w:rsidRPr="00DB1619">
          <w:rPr>
            <w:rFonts w:ascii="宋体" w:eastAsia="宋体" w:hAnsi="宋体" w:cs="宋体" w:hint="eastAsia"/>
            <w:bCs/>
            <w:sz w:val="24"/>
            <w:szCs w:val="24"/>
          </w:rPr>
          <w:t>管背景</w:t>
        </w:r>
        <w:proofErr w:type="gramEnd"/>
        <w:r w:rsidRPr="00DB1619">
          <w:rPr>
            <w:rFonts w:ascii="宋体" w:eastAsia="宋体" w:hAnsi="宋体" w:cs="宋体" w:hint="eastAsia"/>
            <w:bCs/>
            <w:sz w:val="24"/>
            <w:szCs w:val="24"/>
          </w:rPr>
          <w:t>特征与财务舞弊行为的研究——基于中国上市公司的经验数据[J].审计与经济研究,2015(06).</w:t>
        </w:r>
      </w:hyperlink>
    </w:p>
    <w:p w14:paraId="0D04CC83"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41">
        <w:r w:rsidRPr="00DB1619">
          <w:rPr>
            <w:rFonts w:ascii="宋体" w:eastAsia="宋体" w:hAnsi="宋体" w:cs="宋体" w:hint="eastAsia"/>
            <w:bCs/>
            <w:sz w:val="24"/>
            <w:szCs w:val="24"/>
          </w:rPr>
          <w:t>[6]</w:t>
        </w:r>
      </w:hyperlink>
      <w:hyperlink r:id="rId42">
        <w:r w:rsidRPr="00DB1619">
          <w:rPr>
            <w:rFonts w:ascii="宋体" w:eastAsia="宋体" w:hAnsi="宋体" w:cs="宋体" w:hint="eastAsia"/>
            <w:bCs/>
            <w:sz w:val="24"/>
            <w:szCs w:val="24"/>
          </w:rPr>
          <w:t>Lajos Zager;;Sanja Sever Malis;;Ana Novak.The Role and Responsibility of Auditors in Prevention and Detection of Fraudulent Financial Reporting[J].Procedia Economics and Finance,2016.</w:t>
        </w:r>
      </w:hyperlink>
    </w:p>
    <w:p w14:paraId="0C26780A" w14:textId="77777777" w:rsidR="002E7487" w:rsidRPr="00DB1619" w:rsidRDefault="00000000" w:rsidP="00DB1619">
      <w:pPr>
        <w:spacing w:before="120" w:after="120" w:line="360" w:lineRule="auto"/>
        <w:ind w:firstLineChars="200" w:firstLine="480"/>
        <w:jc w:val="left"/>
        <w:rPr>
          <w:rFonts w:ascii="宋体" w:eastAsia="宋体" w:hAnsi="宋体" w:cs="宋体"/>
          <w:bCs/>
          <w:sz w:val="24"/>
          <w:szCs w:val="24"/>
        </w:rPr>
      </w:pPr>
      <w:r w:rsidRPr="00DB1619">
        <w:rPr>
          <w:rFonts w:ascii="宋体" w:eastAsia="宋体" w:hAnsi="宋体" w:cs="宋体" w:hint="eastAsia"/>
          <w:bCs/>
          <w:sz w:val="24"/>
          <w:szCs w:val="24"/>
        </w:rPr>
        <w:t>[</w:t>
      </w:r>
      <w:proofErr w:type="gramStart"/>
      <w:r w:rsidRPr="00DB1619">
        <w:rPr>
          <w:rFonts w:ascii="宋体" w:eastAsia="宋体" w:hAnsi="宋体" w:cs="宋体" w:hint="eastAsia"/>
          <w:bCs/>
          <w:sz w:val="24"/>
          <w:szCs w:val="24"/>
        </w:rPr>
        <w:t>7]Mark</w:t>
      </w:r>
      <w:proofErr w:type="gramEnd"/>
      <w:r w:rsidRPr="00DB1619">
        <w:rPr>
          <w:rFonts w:ascii="宋体" w:eastAsia="宋体" w:hAnsi="宋体" w:cs="宋体" w:hint="eastAsia"/>
          <w:bCs/>
          <w:sz w:val="24"/>
          <w:szCs w:val="24"/>
        </w:rPr>
        <w:t xml:space="preserve"> S. </w:t>
      </w:r>
      <w:proofErr w:type="spellStart"/>
      <w:r w:rsidRPr="00DB1619">
        <w:rPr>
          <w:rFonts w:ascii="宋体" w:eastAsia="宋体" w:hAnsi="宋体" w:cs="宋体" w:hint="eastAsia"/>
          <w:bCs/>
          <w:sz w:val="24"/>
          <w:szCs w:val="24"/>
        </w:rPr>
        <w:t>Beasley;Joseph</w:t>
      </w:r>
      <w:proofErr w:type="spellEnd"/>
      <w:r w:rsidRPr="00DB1619">
        <w:rPr>
          <w:rFonts w:ascii="宋体" w:eastAsia="宋体" w:hAnsi="宋体" w:cs="宋体" w:hint="eastAsia"/>
          <w:bCs/>
          <w:sz w:val="24"/>
          <w:szCs w:val="24"/>
        </w:rPr>
        <w:t xml:space="preserve"> V. </w:t>
      </w:r>
      <w:proofErr w:type="spellStart"/>
      <w:r w:rsidRPr="00DB1619">
        <w:rPr>
          <w:rFonts w:ascii="宋体" w:eastAsia="宋体" w:hAnsi="宋体" w:cs="宋体" w:hint="eastAsia"/>
          <w:bCs/>
          <w:sz w:val="24"/>
          <w:szCs w:val="24"/>
        </w:rPr>
        <w:t>Carcello;Dana</w:t>
      </w:r>
      <w:proofErr w:type="spellEnd"/>
      <w:r w:rsidRPr="00DB1619">
        <w:rPr>
          <w:rFonts w:ascii="宋体" w:eastAsia="宋体" w:hAnsi="宋体" w:cs="宋体" w:hint="eastAsia"/>
          <w:bCs/>
          <w:sz w:val="24"/>
          <w:szCs w:val="24"/>
        </w:rPr>
        <w:t xml:space="preserve"> R. </w:t>
      </w:r>
      <w:proofErr w:type="spellStart"/>
      <w:r w:rsidRPr="00DB1619">
        <w:rPr>
          <w:rFonts w:ascii="宋体" w:eastAsia="宋体" w:hAnsi="宋体" w:cs="宋体" w:hint="eastAsia"/>
          <w:bCs/>
          <w:sz w:val="24"/>
          <w:szCs w:val="24"/>
        </w:rPr>
        <w:t>Hermanson;Paul</w:t>
      </w:r>
      <w:proofErr w:type="spellEnd"/>
      <w:r w:rsidRPr="00DB1619">
        <w:rPr>
          <w:rFonts w:ascii="宋体" w:eastAsia="宋体" w:hAnsi="宋体" w:cs="宋体" w:hint="eastAsia"/>
          <w:bCs/>
          <w:sz w:val="24"/>
          <w:szCs w:val="24"/>
        </w:rPr>
        <w:t xml:space="preserve"> D. </w:t>
      </w:r>
      <w:proofErr w:type="spellStart"/>
      <w:r w:rsidRPr="00DB1619">
        <w:rPr>
          <w:rFonts w:ascii="宋体" w:eastAsia="宋体" w:hAnsi="宋体" w:cs="宋体" w:hint="eastAsia"/>
          <w:bCs/>
          <w:sz w:val="24"/>
          <w:szCs w:val="24"/>
        </w:rPr>
        <w:t>Lapides.Fraudulent</w:t>
      </w:r>
      <w:proofErr w:type="spellEnd"/>
      <w:r w:rsidRPr="00DB1619">
        <w:rPr>
          <w:rFonts w:ascii="宋体" w:eastAsia="宋体" w:hAnsi="宋体" w:cs="宋体" w:hint="eastAsia"/>
          <w:bCs/>
          <w:sz w:val="24"/>
          <w:szCs w:val="24"/>
        </w:rPr>
        <w:t xml:space="preserve"> Financial Reporting: Consideration of Industry Traits and Corporate Governance Mechanisms[J].Accounting Horizons,2000(4).</w:t>
      </w:r>
    </w:p>
    <w:p w14:paraId="3AD7BED2"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43">
        <w:r w:rsidRPr="00DB1619">
          <w:rPr>
            <w:rFonts w:ascii="宋体" w:eastAsia="宋体" w:hAnsi="宋体" w:cs="宋体" w:hint="eastAsia"/>
            <w:bCs/>
            <w:sz w:val="24"/>
            <w:szCs w:val="24"/>
          </w:rPr>
          <w:t>[8]</w:t>
        </w:r>
      </w:hyperlink>
      <w:hyperlink r:id="rId44">
        <w:r w:rsidRPr="00DB1619">
          <w:rPr>
            <w:rFonts w:ascii="宋体" w:eastAsia="宋体" w:hAnsi="宋体" w:cs="宋体" w:hint="eastAsia"/>
            <w:bCs/>
            <w:sz w:val="24"/>
            <w:szCs w:val="24"/>
          </w:rPr>
          <w:t>阎达五;王建英;.上市公司利润操纵行为的财务指标特征研究[J].财务与会计,2001(10).</w:t>
        </w:r>
      </w:hyperlink>
    </w:p>
    <w:p w14:paraId="01C0580F" w14:textId="77777777" w:rsidR="002E7487" w:rsidRPr="00DB1619" w:rsidRDefault="00000000" w:rsidP="00DB1619">
      <w:pPr>
        <w:spacing w:before="120" w:after="120" w:line="360" w:lineRule="auto"/>
        <w:ind w:firstLineChars="200" w:firstLine="480"/>
        <w:jc w:val="left"/>
        <w:rPr>
          <w:rFonts w:ascii="宋体" w:eastAsia="宋体" w:hAnsi="宋体" w:cs="宋体"/>
          <w:bCs/>
          <w:sz w:val="24"/>
          <w:szCs w:val="24"/>
        </w:rPr>
      </w:pPr>
      <w:r w:rsidRPr="00DB1619">
        <w:rPr>
          <w:rFonts w:ascii="宋体" w:eastAsia="宋体" w:hAnsi="宋体" w:cs="宋体" w:hint="eastAsia"/>
          <w:bCs/>
          <w:sz w:val="24"/>
          <w:szCs w:val="24"/>
        </w:rPr>
        <w:t>[9]王瑞雪;</w:t>
      </w:r>
      <w:proofErr w:type="gramStart"/>
      <w:r w:rsidRPr="00DB1619">
        <w:rPr>
          <w:rFonts w:ascii="宋体" w:eastAsia="宋体" w:hAnsi="宋体" w:cs="宋体" w:hint="eastAsia"/>
          <w:bCs/>
          <w:sz w:val="24"/>
          <w:szCs w:val="24"/>
        </w:rPr>
        <w:t>乔瑞红</w:t>
      </w:r>
      <w:proofErr w:type="gramEnd"/>
      <w:r w:rsidRPr="00DB1619">
        <w:rPr>
          <w:rFonts w:ascii="宋体" w:eastAsia="宋体" w:hAnsi="宋体" w:cs="宋体" w:hint="eastAsia"/>
          <w:bCs/>
          <w:sz w:val="24"/>
          <w:szCs w:val="24"/>
        </w:rPr>
        <w:t>;.上市公司管理层舞弊动因及特征分析[J].财会通讯,2015(33).</w:t>
      </w:r>
    </w:p>
    <w:p w14:paraId="4AFEDBCA"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45">
        <w:r w:rsidRPr="00DB1619">
          <w:rPr>
            <w:rFonts w:ascii="宋体" w:eastAsia="宋体" w:hAnsi="宋体" w:cs="宋体" w:hint="eastAsia"/>
            <w:bCs/>
            <w:sz w:val="24"/>
            <w:szCs w:val="24"/>
          </w:rPr>
          <w:t>[10]</w:t>
        </w:r>
      </w:hyperlink>
      <w:hyperlink r:id="rId46">
        <w:r w:rsidRPr="00DB1619">
          <w:rPr>
            <w:rFonts w:ascii="宋体" w:eastAsia="宋体" w:hAnsi="宋体" w:cs="宋体" w:hint="eastAsia"/>
            <w:bCs/>
            <w:sz w:val="24"/>
            <w:szCs w:val="24"/>
          </w:rPr>
          <w:t>刘元;林爱梅;单雅迪;.我国上市公司财务报告舞弊的特征和手段——基于2008～2013年证监会处罚公告[J].财会月刊,2015(28).</w:t>
        </w:r>
      </w:hyperlink>
    </w:p>
    <w:p w14:paraId="2E42B1E6"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47">
        <w:r w:rsidRPr="00DB1619">
          <w:rPr>
            <w:rFonts w:ascii="宋体" w:eastAsia="宋体" w:hAnsi="宋体" w:cs="宋体" w:hint="eastAsia"/>
            <w:bCs/>
            <w:sz w:val="24"/>
            <w:szCs w:val="24"/>
          </w:rPr>
          <w:t>[11]</w:t>
        </w:r>
      </w:hyperlink>
      <w:hyperlink r:id="rId48">
        <w:r w:rsidRPr="00DB1619">
          <w:rPr>
            <w:rFonts w:ascii="宋体" w:eastAsia="宋体" w:hAnsi="宋体" w:cs="宋体" w:hint="eastAsia"/>
            <w:bCs/>
            <w:sz w:val="24"/>
            <w:szCs w:val="24"/>
          </w:rPr>
          <w:t>黄</w:t>
        </w:r>
        <w:proofErr w:type="gramStart"/>
        <w:r w:rsidRPr="00DB1619">
          <w:rPr>
            <w:rFonts w:ascii="宋体" w:eastAsia="宋体" w:hAnsi="宋体" w:cs="宋体" w:hint="eastAsia"/>
            <w:bCs/>
            <w:sz w:val="24"/>
            <w:szCs w:val="24"/>
          </w:rPr>
          <w:t>世</w:t>
        </w:r>
        <w:proofErr w:type="gramEnd"/>
        <w:r w:rsidRPr="00DB1619">
          <w:rPr>
            <w:rFonts w:ascii="宋体" w:eastAsia="宋体" w:hAnsi="宋体" w:cs="宋体" w:hint="eastAsia"/>
            <w:bCs/>
            <w:sz w:val="24"/>
            <w:szCs w:val="24"/>
          </w:rPr>
          <w:t>忠;.上市公司财务造假的</w:t>
        </w:r>
        <w:proofErr w:type="gramStart"/>
        <w:r w:rsidRPr="00DB1619">
          <w:rPr>
            <w:rFonts w:ascii="宋体" w:eastAsia="宋体" w:hAnsi="宋体" w:cs="宋体" w:hint="eastAsia"/>
            <w:bCs/>
            <w:sz w:val="24"/>
            <w:szCs w:val="24"/>
          </w:rPr>
          <w:t>八因八策</w:t>
        </w:r>
        <w:proofErr w:type="gramEnd"/>
        <w:r w:rsidRPr="00DB1619">
          <w:rPr>
            <w:rFonts w:ascii="宋体" w:eastAsia="宋体" w:hAnsi="宋体" w:cs="宋体" w:hint="eastAsia"/>
            <w:bCs/>
            <w:sz w:val="24"/>
            <w:szCs w:val="24"/>
          </w:rPr>
          <w:t>[J].财务与会计,2019(16).</w:t>
        </w:r>
      </w:hyperlink>
    </w:p>
    <w:p w14:paraId="4FAF830B" w14:textId="77777777" w:rsidR="002E7487" w:rsidRPr="00DB1619" w:rsidRDefault="00000000" w:rsidP="00DB1619">
      <w:pPr>
        <w:spacing w:before="120" w:after="120" w:line="360" w:lineRule="auto"/>
        <w:ind w:firstLineChars="200" w:firstLine="480"/>
        <w:jc w:val="left"/>
        <w:rPr>
          <w:rFonts w:ascii="宋体" w:eastAsia="宋体" w:hAnsi="宋体" w:cs="宋体"/>
          <w:bCs/>
          <w:sz w:val="24"/>
          <w:szCs w:val="24"/>
        </w:rPr>
      </w:pPr>
      <w:r w:rsidRPr="00DB1619">
        <w:rPr>
          <w:rFonts w:ascii="宋体" w:eastAsia="宋体" w:hAnsi="宋体" w:cs="宋体" w:hint="eastAsia"/>
          <w:bCs/>
          <w:sz w:val="24"/>
          <w:szCs w:val="24"/>
        </w:rPr>
        <w:t>[</w:t>
      </w:r>
      <w:proofErr w:type="gramStart"/>
      <w:r w:rsidRPr="00DB1619">
        <w:rPr>
          <w:rFonts w:ascii="宋体" w:eastAsia="宋体" w:hAnsi="宋体" w:cs="宋体" w:hint="eastAsia"/>
          <w:bCs/>
          <w:sz w:val="24"/>
          <w:szCs w:val="24"/>
        </w:rPr>
        <w:t>12]</w:t>
      </w:r>
      <w:proofErr w:type="spellStart"/>
      <w:r w:rsidRPr="00DB1619">
        <w:rPr>
          <w:rFonts w:ascii="宋体" w:eastAsia="宋体" w:hAnsi="宋体" w:cs="宋体" w:hint="eastAsia"/>
          <w:bCs/>
          <w:sz w:val="24"/>
          <w:szCs w:val="24"/>
        </w:rPr>
        <w:t>Junli</w:t>
      </w:r>
      <w:proofErr w:type="spellEnd"/>
      <w:proofErr w:type="gramEnd"/>
      <w:r w:rsidRPr="00DB1619">
        <w:rPr>
          <w:rFonts w:ascii="宋体" w:eastAsia="宋体" w:hAnsi="宋体" w:cs="宋体" w:hint="eastAsia"/>
          <w:bCs/>
          <w:sz w:val="24"/>
          <w:szCs w:val="24"/>
        </w:rPr>
        <w:t xml:space="preserve"> Huang; </w:t>
      </w:r>
      <w:proofErr w:type="spellStart"/>
      <w:r w:rsidRPr="00DB1619">
        <w:rPr>
          <w:rFonts w:ascii="宋体" w:eastAsia="宋体" w:hAnsi="宋体" w:cs="宋体" w:hint="eastAsia"/>
          <w:bCs/>
          <w:sz w:val="24"/>
          <w:szCs w:val="24"/>
        </w:rPr>
        <w:t>Jiapeng</w:t>
      </w:r>
      <w:proofErr w:type="spellEnd"/>
      <w:r w:rsidRPr="00DB1619">
        <w:rPr>
          <w:rFonts w:ascii="宋体" w:eastAsia="宋体" w:hAnsi="宋体" w:cs="宋体" w:hint="eastAsia"/>
          <w:bCs/>
          <w:sz w:val="24"/>
          <w:szCs w:val="24"/>
        </w:rPr>
        <w:t xml:space="preserve"> Gao ; Sheng </w:t>
      </w:r>
      <w:proofErr w:type="spellStart"/>
      <w:r w:rsidRPr="00DB1619">
        <w:rPr>
          <w:rFonts w:ascii="宋体" w:eastAsia="宋体" w:hAnsi="宋体" w:cs="宋体" w:hint="eastAsia"/>
          <w:bCs/>
          <w:sz w:val="24"/>
          <w:szCs w:val="24"/>
        </w:rPr>
        <w:t>Gao.Research</w:t>
      </w:r>
      <w:proofErr w:type="spellEnd"/>
      <w:r w:rsidRPr="00DB1619">
        <w:rPr>
          <w:rFonts w:ascii="宋体" w:eastAsia="宋体" w:hAnsi="宋体" w:cs="宋体" w:hint="eastAsia"/>
          <w:bCs/>
          <w:sz w:val="24"/>
          <w:szCs w:val="24"/>
        </w:rPr>
        <w:t xml:space="preserve"> on Important Risk Control Points of Enterprise Financial Management in the Process of IPO[J].Frontiers in Economics and Management,2021(8).</w:t>
      </w:r>
    </w:p>
    <w:p w14:paraId="1B432992"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49">
        <w:r w:rsidRPr="00DB1619">
          <w:rPr>
            <w:rFonts w:ascii="宋体" w:eastAsia="宋体" w:hAnsi="宋体" w:cs="宋体" w:hint="eastAsia"/>
            <w:bCs/>
            <w:sz w:val="24"/>
            <w:szCs w:val="24"/>
          </w:rPr>
          <w:t>[13]</w:t>
        </w:r>
      </w:hyperlink>
      <w:hyperlink r:id="rId50">
        <w:r w:rsidRPr="00DB1619">
          <w:rPr>
            <w:rFonts w:ascii="宋体" w:eastAsia="宋体" w:hAnsi="宋体" w:cs="宋体" w:hint="eastAsia"/>
            <w:bCs/>
            <w:sz w:val="24"/>
            <w:szCs w:val="24"/>
          </w:rPr>
          <w:t>郭丽虹;</w:t>
        </w:r>
        <w:proofErr w:type="gramStart"/>
        <w:r w:rsidRPr="00DB1619">
          <w:rPr>
            <w:rFonts w:ascii="宋体" w:eastAsia="宋体" w:hAnsi="宋体" w:cs="宋体" w:hint="eastAsia"/>
            <w:bCs/>
            <w:sz w:val="24"/>
            <w:szCs w:val="24"/>
          </w:rPr>
          <w:t>刘凤君</w:t>
        </w:r>
        <w:proofErr w:type="gramEnd"/>
        <w:r w:rsidRPr="00DB1619">
          <w:rPr>
            <w:rFonts w:ascii="宋体" w:eastAsia="宋体" w:hAnsi="宋体" w:cs="宋体" w:hint="eastAsia"/>
            <w:bCs/>
            <w:sz w:val="24"/>
            <w:szCs w:val="24"/>
          </w:rPr>
          <w:t>;.发审委关联、业绩粉饰与IPO审核决策[J].改</w:t>
        </w:r>
        <w:r w:rsidRPr="00DB1619">
          <w:rPr>
            <w:rFonts w:ascii="宋体" w:eastAsia="宋体" w:hAnsi="宋体" w:cs="宋体" w:hint="eastAsia"/>
            <w:bCs/>
            <w:sz w:val="24"/>
            <w:szCs w:val="24"/>
          </w:rPr>
          <w:lastRenderedPageBreak/>
          <w:t>革,2020(02).</w:t>
        </w:r>
      </w:hyperlink>
    </w:p>
    <w:p w14:paraId="7A9E8114"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51">
        <w:r w:rsidRPr="00DB1619">
          <w:rPr>
            <w:rFonts w:ascii="宋体" w:eastAsia="宋体" w:hAnsi="宋体" w:cs="宋体" w:hint="eastAsia"/>
            <w:bCs/>
            <w:sz w:val="24"/>
            <w:szCs w:val="24"/>
          </w:rPr>
          <w:t>[14]</w:t>
        </w:r>
      </w:hyperlink>
      <w:hyperlink r:id="rId52">
        <w:proofErr w:type="gramStart"/>
        <w:r w:rsidRPr="00DB1619">
          <w:rPr>
            <w:rFonts w:ascii="宋体" w:eastAsia="宋体" w:hAnsi="宋体" w:cs="宋体" w:hint="eastAsia"/>
            <w:bCs/>
            <w:sz w:val="24"/>
            <w:szCs w:val="24"/>
          </w:rPr>
          <w:t>唐棱曦</w:t>
        </w:r>
        <w:proofErr w:type="gramEnd"/>
        <w:r w:rsidRPr="00DB1619">
          <w:rPr>
            <w:rFonts w:ascii="宋体" w:eastAsia="宋体" w:hAnsi="宋体" w:cs="宋体" w:hint="eastAsia"/>
            <w:bCs/>
            <w:sz w:val="24"/>
            <w:szCs w:val="24"/>
          </w:rPr>
          <w:t>.企业IPO财务舞弊动因及手段研究[D].云南财经大学,2020(07).</w:t>
        </w:r>
      </w:hyperlink>
    </w:p>
    <w:p w14:paraId="2DCAE191"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53">
        <w:r w:rsidRPr="00DB1619">
          <w:rPr>
            <w:rFonts w:ascii="宋体" w:eastAsia="宋体" w:hAnsi="宋体" w:cs="宋体" w:hint="eastAsia"/>
            <w:bCs/>
            <w:sz w:val="24"/>
            <w:szCs w:val="24"/>
          </w:rPr>
          <w:t>[15]</w:t>
        </w:r>
      </w:hyperlink>
      <w:hyperlink r:id="rId54">
        <w:proofErr w:type="gramStart"/>
        <w:r w:rsidRPr="00DB1619">
          <w:rPr>
            <w:rFonts w:ascii="宋体" w:eastAsia="宋体" w:hAnsi="宋体" w:cs="宋体" w:hint="eastAsia"/>
            <w:bCs/>
            <w:sz w:val="24"/>
            <w:szCs w:val="24"/>
          </w:rPr>
          <w:t>李春颖</w:t>
        </w:r>
        <w:proofErr w:type="gramEnd"/>
        <w:r w:rsidRPr="00DB1619">
          <w:rPr>
            <w:rFonts w:ascii="宋体" w:eastAsia="宋体" w:hAnsi="宋体" w:cs="宋体" w:hint="eastAsia"/>
            <w:bCs/>
            <w:sz w:val="24"/>
            <w:szCs w:val="24"/>
          </w:rPr>
          <w:t>.IPO前盈余管理的影响因素及经济后果[D].天津大学,2018(07).</w:t>
        </w:r>
      </w:hyperlink>
    </w:p>
    <w:p w14:paraId="5B3C308C"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55">
        <w:r w:rsidRPr="00DB1619">
          <w:rPr>
            <w:rFonts w:ascii="宋体" w:eastAsia="宋体" w:hAnsi="宋体" w:cs="宋体" w:hint="eastAsia"/>
            <w:bCs/>
            <w:sz w:val="24"/>
            <w:szCs w:val="24"/>
          </w:rPr>
          <w:t>[16]</w:t>
        </w:r>
      </w:hyperlink>
      <w:hyperlink r:id="rId56">
        <w:r w:rsidRPr="00DB1619">
          <w:rPr>
            <w:rFonts w:ascii="宋体" w:eastAsia="宋体" w:hAnsi="宋体" w:cs="宋体" w:hint="eastAsia"/>
            <w:bCs/>
            <w:sz w:val="24"/>
            <w:szCs w:val="24"/>
          </w:rPr>
          <w:t>贺小刚;连燕玲;吕斐斐;.期望差距与企业家的风险决策偏好——基于中国家族上市公司的数据分析[J].管理科学学报,2016(08).</w:t>
        </w:r>
      </w:hyperlink>
    </w:p>
    <w:p w14:paraId="2F1F3F88"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57">
        <w:r w:rsidRPr="00DB1619">
          <w:rPr>
            <w:rFonts w:ascii="宋体" w:eastAsia="宋体" w:hAnsi="宋体" w:cs="宋体" w:hint="eastAsia"/>
            <w:bCs/>
            <w:sz w:val="24"/>
            <w:szCs w:val="24"/>
          </w:rPr>
          <w:t>[17]</w:t>
        </w:r>
      </w:hyperlink>
      <w:hyperlink r:id="rId58">
        <w:r w:rsidRPr="00DB1619">
          <w:rPr>
            <w:rFonts w:ascii="宋体" w:eastAsia="宋体" w:hAnsi="宋体" w:cs="宋体" w:hint="eastAsia"/>
            <w:bCs/>
            <w:sz w:val="24"/>
            <w:szCs w:val="24"/>
          </w:rPr>
          <w:t>何威风;刘启亮;.我国上市公司高</w:t>
        </w:r>
        <w:proofErr w:type="gramStart"/>
        <w:r w:rsidRPr="00DB1619">
          <w:rPr>
            <w:rFonts w:ascii="宋体" w:eastAsia="宋体" w:hAnsi="宋体" w:cs="宋体" w:hint="eastAsia"/>
            <w:bCs/>
            <w:sz w:val="24"/>
            <w:szCs w:val="24"/>
          </w:rPr>
          <w:t>管背景</w:t>
        </w:r>
        <w:proofErr w:type="gramEnd"/>
        <w:r w:rsidRPr="00DB1619">
          <w:rPr>
            <w:rFonts w:ascii="宋体" w:eastAsia="宋体" w:hAnsi="宋体" w:cs="宋体" w:hint="eastAsia"/>
            <w:bCs/>
            <w:sz w:val="24"/>
            <w:szCs w:val="24"/>
          </w:rPr>
          <w:t>特征与财务重述行为研究[J].管理世界,2010(07).</w:t>
        </w:r>
      </w:hyperlink>
    </w:p>
    <w:p w14:paraId="5CD5019F"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59">
        <w:r w:rsidRPr="00DB1619">
          <w:rPr>
            <w:rFonts w:ascii="宋体" w:eastAsia="宋体" w:hAnsi="宋体" w:cs="宋体" w:hint="eastAsia"/>
            <w:bCs/>
            <w:sz w:val="24"/>
            <w:szCs w:val="24"/>
          </w:rPr>
          <w:t>[18]</w:t>
        </w:r>
      </w:hyperlink>
      <w:hyperlink r:id="rId60">
        <w:proofErr w:type="gramStart"/>
        <w:r w:rsidRPr="00DB1619">
          <w:rPr>
            <w:rFonts w:ascii="宋体" w:eastAsia="宋体" w:hAnsi="宋体" w:cs="宋体" w:hint="eastAsia"/>
            <w:bCs/>
            <w:sz w:val="24"/>
            <w:szCs w:val="24"/>
          </w:rPr>
          <w:t>顾亮</w:t>
        </w:r>
        <w:proofErr w:type="gramEnd"/>
        <w:r w:rsidRPr="00DB1619">
          <w:rPr>
            <w:rFonts w:ascii="宋体" w:eastAsia="宋体" w:hAnsi="宋体" w:cs="宋体" w:hint="eastAsia"/>
            <w:bCs/>
            <w:sz w:val="24"/>
            <w:szCs w:val="24"/>
          </w:rPr>
          <w:t>;刘振杰;.我国上市公司高</w:t>
        </w:r>
        <w:proofErr w:type="gramStart"/>
        <w:r w:rsidRPr="00DB1619">
          <w:rPr>
            <w:rFonts w:ascii="宋体" w:eastAsia="宋体" w:hAnsi="宋体" w:cs="宋体" w:hint="eastAsia"/>
            <w:bCs/>
            <w:sz w:val="24"/>
            <w:szCs w:val="24"/>
          </w:rPr>
          <w:t>管背景</w:t>
        </w:r>
        <w:proofErr w:type="gramEnd"/>
        <w:r w:rsidRPr="00DB1619">
          <w:rPr>
            <w:rFonts w:ascii="宋体" w:eastAsia="宋体" w:hAnsi="宋体" w:cs="宋体" w:hint="eastAsia"/>
            <w:bCs/>
            <w:sz w:val="24"/>
            <w:szCs w:val="24"/>
          </w:rPr>
          <w:t>特征与公司治理违规行为研究[J].科学学与科学技术管理,2013(02).</w:t>
        </w:r>
      </w:hyperlink>
    </w:p>
    <w:p w14:paraId="72AC19F5"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61">
        <w:r w:rsidRPr="00DB1619">
          <w:rPr>
            <w:rFonts w:ascii="宋体" w:eastAsia="宋体" w:hAnsi="宋体" w:cs="宋体" w:hint="eastAsia"/>
            <w:bCs/>
            <w:sz w:val="24"/>
            <w:szCs w:val="24"/>
          </w:rPr>
          <w:t>[19]</w:t>
        </w:r>
      </w:hyperlink>
      <w:hyperlink r:id="rId62">
        <w:r w:rsidRPr="00DB1619">
          <w:rPr>
            <w:rFonts w:ascii="宋体" w:eastAsia="宋体" w:hAnsi="宋体" w:cs="宋体" w:hint="eastAsia"/>
            <w:bCs/>
            <w:sz w:val="24"/>
            <w:szCs w:val="24"/>
          </w:rPr>
          <w:t>吴丽君;</w:t>
        </w:r>
        <w:proofErr w:type="gramStart"/>
        <w:r w:rsidRPr="00DB1619">
          <w:rPr>
            <w:rFonts w:ascii="宋体" w:eastAsia="宋体" w:hAnsi="宋体" w:cs="宋体" w:hint="eastAsia"/>
            <w:bCs/>
            <w:sz w:val="24"/>
            <w:szCs w:val="24"/>
          </w:rPr>
          <w:t>卜华</w:t>
        </w:r>
        <w:proofErr w:type="gramEnd"/>
        <w:r w:rsidRPr="00DB1619">
          <w:rPr>
            <w:rFonts w:ascii="宋体" w:eastAsia="宋体" w:hAnsi="宋体" w:cs="宋体" w:hint="eastAsia"/>
            <w:bCs/>
            <w:sz w:val="24"/>
            <w:szCs w:val="24"/>
          </w:rPr>
          <w:t>;.民营企业高</w:t>
        </w:r>
        <w:proofErr w:type="gramStart"/>
        <w:r w:rsidRPr="00DB1619">
          <w:rPr>
            <w:rFonts w:ascii="宋体" w:eastAsia="宋体" w:hAnsi="宋体" w:cs="宋体" w:hint="eastAsia"/>
            <w:bCs/>
            <w:sz w:val="24"/>
            <w:szCs w:val="24"/>
          </w:rPr>
          <w:t>管背景</w:t>
        </w:r>
        <w:proofErr w:type="gramEnd"/>
        <w:r w:rsidRPr="00DB1619">
          <w:rPr>
            <w:rFonts w:ascii="宋体" w:eastAsia="宋体" w:hAnsi="宋体" w:cs="宋体" w:hint="eastAsia"/>
            <w:bCs/>
            <w:sz w:val="24"/>
            <w:szCs w:val="24"/>
          </w:rPr>
          <w:t>与社会责任“迎合”行为研究[J].技术经济,2020(11).</w:t>
        </w:r>
      </w:hyperlink>
    </w:p>
    <w:p w14:paraId="4F6CCD1B" w14:textId="77777777" w:rsidR="002E7487" w:rsidRPr="00DB1619" w:rsidRDefault="00000000" w:rsidP="00DB1619">
      <w:pPr>
        <w:spacing w:before="120" w:after="120" w:line="360" w:lineRule="auto"/>
        <w:ind w:firstLineChars="200" w:firstLine="420"/>
        <w:jc w:val="left"/>
        <w:rPr>
          <w:rFonts w:ascii="宋体" w:eastAsia="宋体" w:hAnsi="宋体" w:cs="宋体"/>
          <w:bCs/>
          <w:sz w:val="24"/>
          <w:szCs w:val="24"/>
        </w:rPr>
      </w:pPr>
      <w:hyperlink r:id="rId63">
        <w:r w:rsidRPr="00DB1619">
          <w:rPr>
            <w:rFonts w:ascii="宋体" w:eastAsia="宋体" w:hAnsi="宋体" w:cs="宋体" w:hint="eastAsia"/>
            <w:bCs/>
            <w:sz w:val="24"/>
            <w:szCs w:val="24"/>
          </w:rPr>
          <w:t>[20]</w:t>
        </w:r>
      </w:hyperlink>
      <w:hyperlink r:id="rId64">
        <w:r w:rsidRPr="00DB1619">
          <w:rPr>
            <w:rFonts w:ascii="宋体" w:eastAsia="宋体" w:hAnsi="宋体" w:cs="宋体" w:hint="eastAsia"/>
            <w:bCs/>
            <w:sz w:val="24"/>
            <w:szCs w:val="24"/>
          </w:rPr>
          <w:t>武</w:t>
        </w:r>
        <w:proofErr w:type="gramStart"/>
        <w:r w:rsidRPr="00DB1619">
          <w:rPr>
            <w:rFonts w:ascii="宋体" w:eastAsia="宋体" w:hAnsi="宋体" w:cs="宋体" w:hint="eastAsia"/>
            <w:bCs/>
            <w:sz w:val="24"/>
            <w:szCs w:val="24"/>
          </w:rPr>
          <w:t>柢</w:t>
        </w:r>
        <w:proofErr w:type="gramEnd"/>
        <w:r w:rsidRPr="00DB1619">
          <w:rPr>
            <w:rFonts w:ascii="宋体" w:eastAsia="宋体" w:hAnsi="宋体" w:cs="宋体" w:hint="eastAsia"/>
            <w:bCs/>
            <w:sz w:val="24"/>
            <w:szCs w:val="24"/>
          </w:rPr>
          <w:t>君.上市公司高管薪酬水平与盈余管理关系研究[D].兰州大学,2020(01).</w:t>
        </w:r>
      </w:hyperlink>
    </w:p>
    <w:sectPr w:rsidR="002E7487" w:rsidRPr="00DB161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3717A" w14:textId="77777777" w:rsidR="004D28CA" w:rsidRDefault="004D28CA">
      <w:r>
        <w:separator/>
      </w:r>
    </w:p>
  </w:endnote>
  <w:endnote w:type="continuationSeparator" w:id="0">
    <w:p w14:paraId="325F3514" w14:textId="77777777" w:rsidR="004D28CA" w:rsidRDefault="004D2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C3E51" w14:textId="77777777" w:rsidR="004D28CA" w:rsidRDefault="004D28CA">
      <w:r>
        <w:separator/>
      </w:r>
    </w:p>
  </w:footnote>
  <w:footnote w:type="continuationSeparator" w:id="0">
    <w:p w14:paraId="7C067D45" w14:textId="77777777" w:rsidR="004D28CA" w:rsidRDefault="004D28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61FADE"/>
    <w:multiLevelType w:val="singleLevel"/>
    <w:tmpl w:val="8461FADE"/>
    <w:lvl w:ilvl="0">
      <w:start w:val="3"/>
      <w:numFmt w:val="decimal"/>
      <w:lvlText w:val="%1."/>
      <w:lvlJc w:val="left"/>
      <w:rPr>
        <w:color w:val="3370FF"/>
      </w:rPr>
    </w:lvl>
  </w:abstractNum>
  <w:abstractNum w:abstractNumId="1" w15:restartNumberingAfterBreak="0">
    <w:nsid w:val="9239341B"/>
    <w:multiLevelType w:val="singleLevel"/>
    <w:tmpl w:val="9239341B"/>
    <w:lvl w:ilvl="0">
      <w:start w:val="7"/>
      <w:numFmt w:val="decimal"/>
      <w:lvlText w:val="%1."/>
      <w:lvlJc w:val="left"/>
      <w:rPr>
        <w:color w:val="3370FF"/>
      </w:rPr>
    </w:lvl>
  </w:abstractNum>
  <w:abstractNum w:abstractNumId="2" w15:restartNumberingAfterBreak="0">
    <w:nsid w:val="9288B902"/>
    <w:multiLevelType w:val="singleLevel"/>
    <w:tmpl w:val="9288B902"/>
    <w:lvl w:ilvl="0">
      <w:start w:val="2"/>
      <w:numFmt w:val="decimal"/>
      <w:lvlText w:val="%1."/>
      <w:lvlJc w:val="left"/>
      <w:rPr>
        <w:color w:val="3370FF"/>
      </w:rPr>
    </w:lvl>
  </w:abstractNum>
  <w:abstractNum w:abstractNumId="3" w15:restartNumberingAfterBreak="0">
    <w:nsid w:val="9C8AC8EF"/>
    <w:multiLevelType w:val="singleLevel"/>
    <w:tmpl w:val="9C8AC8EF"/>
    <w:lvl w:ilvl="0">
      <w:start w:val="1"/>
      <w:numFmt w:val="decimal"/>
      <w:lvlText w:val="%1."/>
      <w:lvlJc w:val="left"/>
      <w:rPr>
        <w:color w:val="3370FF"/>
      </w:rPr>
    </w:lvl>
  </w:abstractNum>
  <w:abstractNum w:abstractNumId="4" w15:restartNumberingAfterBreak="0">
    <w:nsid w:val="A0C93552"/>
    <w:multiLevelType w:val="singleLevel"/>
    <w:tmpl w:val="A0C93552"/>
    <w:lvl w:ilvl="0">
      <w:numFmt w:val="bullet"/>
      <w:lvlText w:val="•"/>
      <w:lvlJc w:val="left"/>
      <w:rPr>
        <w:color w:val="3370FF"/>
      </w:rPr>
    </w:lvl>
  </w:abstractNum>
  <w:abstractNum w:abstractNumId="5" w15:restartNumberingAfterBreak="0">
    <w:nsid w:val="A0F05207"/>
    <w:multiLevelType w:val="singleLevel"/>
    <w:tmpl w:val="A0F05207"/>
    <w:lvl w:ilvl="0">
      <w:numFmt w:val="bullet"/>
      <w:lvlText w:val="•"/>
      <w:lvlJc w:val="left"/>
      <w:rPr>
        <w:color w:val="3370FF"/>
      </w:rPr>
    </w:lvl>
  </w:abstractNum>
  <w:abstractNum w:abstractNumId="6" w15:restartNumberingAfterBreak="0">
    <w:nsid w:val="B0F1ACD9"/>
    <w:multiLevelType w:val="singleLevel"/>
    <w:tmpl w:val="B0F1ACD9"/>
    <w:lvl w:ilvl="0">
      <w:start w:val="6"/>
      <w:numFmt w:val="decimal"/>
      <w:lvlText w:val="%1."/>
      <w:lvlJc w:val="left"/>
      <w:rPr>
        <w:color w:val="3370FF"/>
      </w:rPr>
    </w:lvl>
  </w:abstractNum>
  <w:abstractNum w:abstractNumId="7" w15:restartNumberingAfterBreak="0">
    <w:nsid w:val="B23A94A9"/>
    <w:multiLevelType w:val="singleLevel"/>
    <w:tmpl w:val="B23A94A9"/>
    <w:lvl w:ilvl="0">
      <w:numFmt w:val="bullet"/>
      <w:lvlText w:val="•"/>
      <w:lvlJc w:val="left"/>
      <w:rPr>
        <w:color w:val="3370FF"/>
      </w:rPr>
    </w:lvl>
  </w:abstractNum>
  <w:abstractNum w:abstractNumId="8" w15:restartNumberingAfterBreak="0">
    <w:nsid w:val="B53F3350"/>
    <w:multiLevelType w:val="singleLevel"/>
    <w:tmpl w:val="B53F3350"/>
    <w:lvl w:ilvl="0">
      <w:start w:val="5"/>
      <w:numFmt w:val="decimal"/>
      <w:lvlText w:val="%1."/>
      <w:lvlJc w:val="left"/>
      <w:rPr>
        <w:color w:val="3370FF"/>
      </w:rPr>
    </w:lvl>
  </w:abstractNum>
  <w:abstractNum w:abstractNumId="9" w15:restartNumberingAfterBreak="0">
    <w:nsid w:val="B5E306ED"/>
    <w:multiLevelType w:val="singleLevel"/>
    <w:tmpl w:val="B5E306ED"/>
    <w:lvl w:ilvl="0">
      <w:start w:val="2"/>
      <w:numFmt w:val="decimal"/>
      <w:lvlText w:val="%1."/>
      <w:lvlJc w:val="left"/>
      <w:rPr>
        <w:color w:val="3370FF"/>
      </w:rPr>
    </w:lvl>
  </w:abstractNum>
  <w:abstractNum w:abstractNumId="10" w15:restartNumberingAfterBreak="0">
    <w:nsid w:val="B88D21A8"/>
    <w:multiLevelType w:val="singleLevel"/>
    <w:tmpl w:val="B88D21A8"/>
    <w:lvl w:ilvl="0">
      <w:numFmt w:val="bullet"/>
      <w:lvlText w:val="•"/>
      <w:lvlJc w:val="left"/>
      <w:rPr>
        <w:color w:val="3370FF"/>
      </w:rPr>
    </w:lvl>
  </w:abstractNum>
  <w:abstractNum w:abstractNumId="11" w15:restartNumberingAfterBreak="0">
    <w:nsid w:val="B8CEF35B"/>
    <w:multiLevelType w:val="singleLevel"/>
    <w:tmpl w:val="B8CEF35B"/>
    <w:lvl w:ilvl="0">
      <w:start w:val="2"/>
      <w:numFmt w:val="decimal"/>
      <w:lvlText w:val="%1."/>
      <w:lvlJc w:val="left"/>
      <w:rPr>
        <w:color w:val="3370FF"/>
      </w:rPr>
    </w:lvl>
  </w:abstractNum>
  <w:abstractNum w:abstractNumId="12" w15:restartNumberingAfterBreak="0">
    <w:nsid w:val="BB64CFA9"/>
    <w:multiLevelType w:val="singleLevel"/>
    <w:tmpl w:val="BB64CFA9"/>
    <w:lvl w:ilvl="0">
      <w:start w:val="1"/>
      <w:numFmt w:val="decimal"/>
      <w:lvlText w:val="%1."/>
      <w:lvlJc w:val="left"/>
      <w:rPr>
        <w:color w:val="3370FF"/>
      </w:rPr>
    </w:lvl>
  </w:abstractNum>
  <w:abstractNum w:abstractNumId="13" w15:restartNumberingAfterBreak="0">
    <w:nsid w:val="BE923771"/>
    <w:multiLevelType w:val="singleLevel"/>
    <w:tmpl w:val="BE923771"/>
    <w:lvl w:ilvl="0">
      <w:start w:val="1"/>
      <w:numFmt w:val="decimal"/>
      <w:lvlText w:val="%1."/>
      <w:lvlJc w:val="left"/>
      <w:rPr>
        <w:color w:val="3370FF"/>
      </w:rPr>
    </w:lvl>
  </w:abstractNum>
  <w:abstractNum w:abstractNumId="14" w15:restartNumberingAfterBreak="0">
    <w:nsid w:val="BF205925"/>
    <w:multiLevelType w:val="singleLevel"/>
    <w:tmpl w:val="BF205925"/>
    <w:lvl w:ilvl="0">
      <w:start w:val="1"/>
      <w:numFmt w:val="decimal"/>
      <w:lvlText w:val="%1."/>
      <w:lvlJc w:val="left"/>
      <w:rPr>
        <w:color w:val="3370FF"/>
      </w:rPr>
    </w:lvl>
  </w:abstractNum>
  <w:abstractNum w:abstractNumId="15" w15:restartNumberingAfterBreak="0">
    <w:nsid w:val="C0915F4F"/>
    <w:multiLevelType w:val="singleLevel"/>
    <w:tmpl w:val="C0915F4F"/>
    <w:lvl w:ilvl="0">
      <w:numFmt w:val="bullet"/>
      <w:lvlText w:val="•"/>
      <w:lvlJc w:val="left"/>
      <w:rPr>
        <w:color w:val="3370FF"/>
      </w:rPr>
    </w:lvl>
  </w:abstractNum>
  <w:abstractNum w:abstractNumId="16" w15:restartNumberingAfterBreak="0">
    <w:nsid w:val="C4E0D24A"/>
    <w:multiLevelType w:val="singleLevel"/>
    <w:tmpl w:val="C4E0D24A"/>
    <w:lvl w:ilvl="0">
      <w:numFmt w:val="bullet"/>
      <w:lvlText w:val="•"/>
      <w:lvlJc w:val="left"/>
      <w:rPr>
        <w:color w:val="3370FF"/>
      </w:rPr>
    </w:lvl>
  </w:abstractNum>
  <w:abstractNum w:abstractNumId="17" w15:restartNumberingAfterBreak="0">
    <w:nsid w:val="C8879AEF"/>
    <w:multiLevelType w:val="singleLevel"/>
    <w:tmpl w:val="C8879AEF"/>
    <w:lvl w:ilvl="0">
      <w:start w:val="3"/>
      <w:numFmt w:val="decimal"/>
      <w:lvlText w:val="%1."/>
      <w:lvlJc w:val="left"/>
      <w:rPr>
        <w:color w:val="3370FF"/>
      </w:rPr>
    </w:lvl>
  </w:abstractNum>
  <w:abstractNum w:abstractNumId="18" w15:restartNumberingAfterBreak="0">
    <w:nsid w:val="CF092B84"/>
    <w:multiLevelType w:val="singleLevel"/>
    <w:tmpl w:val="CF092B84"/>
    <w:lvl w:ilvl="0">
      <w:start w:val="2"/>
      <w:numFmt w:val="decimal"/>
      <w:lvlText w:val="%1."/>
      <w:lvlJc w:val="left"/>
      <w:rPr>
        <w:color w:val="3370FF"/>
      </w:rPr>
    </w:lvl>
  </w:abstractNum>
  <w:abstractNum w:abstractNumId="19" w15:restartNumberingAfterBreak="0">
    <w:nsid w:val="D7F9FE59"/>
    <w:multiLevelType w:val="singleLevel"/>
    <w:tmpl w:val="D7F9FE59"/>
    <w:lvl w:ilvl="0">
      <w:start w:val="4"/>
      <w:numFmt w:val="decimal"/>
      <w:lvlText w:val="%1."/>
      <w:lvlJc w:val="left"/>
      <w:rPr>
        <w:color w:val="3370FF"/>
      </w:rPr>
    </w:lvl>
  </w:abstractNum>
  <w:abstractNum w:abstractNumId="20" w15:restartNumberingAfterBreak="0">
    <w:nsid w:val="DAD3A854"/>
    <w:multiLevelType w:val="singleLevel"/>
    <w:tmpl w:val="DAD3A854"/>
    <w:lvl w:ilvl="0">
      <w:numFmt w:val="bullet"/>
      <w:lvlText w:val="•"/>
      <w:lvlJc w:val="left"/>
      <w:rPr>
        <w:color w:val="3370FF"/>
      </w:rPr>
    </w:lvl>
  </w:abstractNum>
  <w:abstractNum w:abstractNumId="21" w15:restartNumberingAfterBreak="0">
    <w:nsid w:val="DCBA6B53"/>
    <w:multiLevelType w:val="singleLevel"/>
    <w:tmpl w:val="DCBA6B53"/>
    <w:lvl w:ilvl="0">
      <w:start w:val="3"/>
      <w:numFmt w:val="decimal"/>
      <w:lvlText w:val="%1."/>
      <w:lvlJc w:val="left"/>
      <w:rPr>
        <w:color w:val="3370FF"/>
      </w:rPr>
    </w:lvl>
  </w:abstractNum>
  <w:abstractNum w:abstractNumId="22" w15:restartNumberingAfterBreak="0">
    <w:nsid w:val="E504947C"/>
    <w:multiLevelType w:val="singleLevel"/>
    <w:tmpl w:val="E504947C"/>
    <w:lvl w:ilvl="0">
      <w:numFmt w:val="bullet"/>
      <w:lvlText w:val="•"/>
      <w:lvlJc w:val="left"/>
      <w:rPr>
        <w:color w:val="3370FF"/>
      </w:rPr>
    </w:lvl>
  </w:abstractNum>
  <w:abstractNum w:abstractNumId="23" w15:restartNumberingAfterBreak="0">
    <w:nsid w:val="F0E89278"/>
    <w:multiLevelType w:val="singleLevel"/>
    <w:tmpl w:val="F0E89278"/>
    <w:lvl w:ilvl="0">
      <w:start w:val="3"/>
      <w:numFmt w:val="decimal"/>
      <w:lvlText w:val="%1."/>
      <w:lvlJc w:val="left"/>
      <w:rPr>
        <w:color w:val="3370FF"/>
      </w:rPr>
    </w:lvl>
  </w:abstractNum>
  <w:abstractNum w:abstractNumId="24" w15:restartNumberingAfterBreak="0">
    <w:nsid w:val="F4B5D9F5"/>
    <w:multiLevelType w:val="singleLevel"/>
    <w:tmpl w:val="F4B5D9F5"/>
    <w:lvl w:ilvl="0">
      <w:start w:val="1"/>
      <w:numFmt w:val="decimal"/>
      <w:lvlText w:val="%1."/>
      <w:lvlJc w:val="left"/>
      <w:rPr>
        <w:color w:val="3370FF"/>
      </w:rPr>
    </w:lvl>
  </w:abstractNum>
  <w:abstractNum w:abstractNumId="25" w15:restartNumberingAfterBreak="0">
    <w:nsid w:val="F689643B"/>
    <w:multiLevelType w:val="singleLevel"/>
    <w:tmpl w:val="F689643B"/>
    <w:lvl w:ilvl="0">
      <w:numFmt w:val="bullet"/>
      <w:lvlText w:val="•"/>
      <w:lvlJc w:val="left"/>
      <w:rPr>
        <w:color w:val="3370FF"/>
      </w:rPr>
    </w:lvl>
  </w:abstractNum>
  <w:abstractNum w:abstractNumId="26" w15:restartNumberingAfterBreak="0">
    <w:nsid w:val="F7735DC9"/>
    <w:multiLevelType w:val="singleLevel"/>
    <w:tmpl w:val="F7735DC9"/>
    <w:lvl w:ilvl="0">
      <w:start w:val="3"/>
      <w:numFmt w:val="decimal"/>
      <w:lvlText w:val="%1."/>
      <w:lvlJc w:val="left"/>
      <w:rPr>
        <w:color w:val="3370FF"/>
      </w:rPr>
    </w:lvl>
  </w:abstractNum>
  <w:abstractNum w:abstractNumId="27" w15:restartNumberingAfterBreak="0">
    <w:nsid w:val="FEC2EA36"/>
    <w:multiLevelType w:val="singleLevel"/>
    <w:tmpl w:val="FEC2EA36"/>
    <w:lvl w:ilvl="0">
      <w:numFmt w:val="bullet"/>
      <w:lvlText w:val="•"/>
      <w:lvlJc w:val="left"/>
      <w:rPr>
        <w:color w:val="3370FF"/>
      </w:rPr>
    </w:lvl>
  </w:abstractNum>
  <w:abstractNum w:abstractNumId="28" w15:restartNumberingAfterBreak="0">
    <w:nsid w:val="0053208E"/>
    <w:multiLevelType w:val="singleLevel"/>
    <w:tmpl w:val="0053208E"/>
    <w:lvl w:ilvl="0">
      <w:start w:val="1"/>
      <w:numFmt w:val="decimal"/>
      <w:lvlText w:val="%1."/>
      <w:lvlJc w:val="left"/>
      <w:rPr>
        <w:color w:val="3370FF"/>
      </w:rPr>
    </w:lvl>
  </w:abstractNum>
  <w:abstractNum w:abstractNumId="29" w15:restartNumberingAfterBreak="0">
    <w:nsid w:val="0248C179"/>
    <w:multiLevelType w:val="singleLevel"/>
    <w:tmpl w:val="0248C179"/>
    <w:lvl w:ilvl="0">
      <w:start w:val="6"/>
      <w:numFmt w:val="decimal"/>
      <w:lvlText w:val="%1."/>
      <w:lvlJc w:val="left"/>
      <w:rPr>
        <w:color w:val="3370FF"/>
      </w:rPr>
    </w:lvl>
  </w:abstractNum>
  <w:abstractNum w:abstractNumId="30" w15:restartNumberingAfterBreak="0">
    <w:nsid w:val="03A63A41"/>
    <w:multiLevelType w:val="singleLevel"/>
    <w:tmpl w:val="03A63A41"/>
    <w:lvl w:ilvl="0">
      <w:numFmt w:val="bullet"/>
      <w:lvlText w:val="•"/>
      <w:lvlJc w:val="left"/>
      <w:rPr>
        <w:color w:val="3370FF"/>
      </w:rPr>
    </w:lvl>
  </w:abstractNum>
  <w:abstractNum w:abstractNumId="31" w15:restartNumberingAfterBreak="0">
    <w:nsid w:val="03D62ECE"/>
    <w:multiLevelType w:val="singleLevel"/>
    <w:tmpl w:val="03D62ECE"/>
    <w:lvl w:ilvl="0">
      <w:start w:val="3"/>
      <w:numFmt w:val="decimal"/>
      <w:lvlText w:val="%1."/>
      <w:lvlJc w:val="left"/>
      <w:rPr>
        <w:color w:val="3370FF"/>
      </w:rPr>
    </w:lvl>
  </w:abstractNum>
  <w:abstractNum w:abstractNumId="32" w15:restartNumberingAfterBreak="0">
    <w:nsid w:val="0E640482"/>
    <w:multiLevelType w:val="singleLevel"/>
    <w:tmpl w:val="0E640482"/>
    <w:lvl w:ilvl="0">
      <w:start w:val="4"/>
      <w:numFmt w:val="decimal"/>
      <w:lvlText w:val="%1."/>
      <w:lvlJc w:val="left"/>
      <w:rPr>
        <w:color w:val="3370FF"/>
      </w:rPr>
    </w:lvl>
  </w:abstractNum>
  <w:abstractNum w:abstractNumId="33" w15:restartNumberingAfterBreak="0">
    <w:nsid w:val="0F9F9CCA"/>
    <w:multiLevelType w:val="singleLevel"/>
    <w:tmpl w:val="0F9F9CCA"/>
    <w:lvl w:ilvl="0">
      <w:numFmt w:val="bullet"/>
      <w:lvlText w:val="•"/>
      <w:lvlJc w:val="left"/>
      <w:rPr>
        <w:color w:val="3370FF"/>
      </w:rPr>
    </w:lvl>
  </w:abstractNum>
  <w:abstractNum w:abstractNumId="34" w15:restartNumberingAfterBreak="0">
    <w:nsid w:val="12EADF99"/>
    <w:multiLevelType w:val="singleLevel"/>
    <w:tmpl w:val="12EADF99"/>
    <w:lvl w:ilvl="0">
      <w:numFmt w:val="bullet"/>
      <w:lvlText w:val="•"/>
      <w:lvlJc w:val="left"/>
      <w:rPr>
        <w:color w:val="3370FF"/>
      </w:rPr>
    </w:lvl>
  </w:abstractNum>
  <w:abstractNum w:abstractNumId="35" w15:restartNumberingAfterBreak="0">
    <w:nsid w:val="18F74015"/>
    <w:multiLevelType w:val="singleLevel"/>
    <w:tmpl w:val="18F74015"/>
    <w:lvl w:ilvl="0">
      <w:numFmt w:val="bullet"/>
      <w:lvlText w:val="•"/>
      <w:lvlJc w:val="left"/>
      <w:rPr>
        <w:color w:val="3370FF"/>
      </w:rPr>
    </w:lvl>
  </w:abstractNum>
  <w:abstractNum w:abstractNumId="36" w15:restartNumberingAfterBreak="0">
    <w:nsid w:val="1ACDE60F"/>
    <w:multiLevelType w:val="singleLevel"/>
    <w:tmpl w:val="1ACDE60F"/>
    <w:lvl w:ilvl="0">
      <w:start w:val="3"/>
      <w:numFmt w:val="decimal"/>
      <w:lvlText w:val="%1."/>
      <w:lvlJc w:val="left"/>
      <w:rPr>
        <w:color w:val="3370FF"/>
      </w:rPr>
    </w:lvl>
  </w:abstractNum>
  <w:abstractNum w:abstractNumId="37" w15:restartNumberingAfterBreak="0">
    <w:nsid w:val="1C257C7B"/>
    <w:multiLevelType w:val="singleLevel"/>
    <w:tmpl w:val="1C257C7B"/>
    <w:lvl w:ilvl="0">
      <w:start w:val="2"/>
      <w:numFmt w:val="decimal"/>
      <w:lvlText w:val="%1."/>
      <w:lvlJc w:val="left"/>
      <w:rPr>
        <w:color w:val="3370FF"/>
      </w:rPr>
    </w:lvl>
  </w:abstractNum>
  <w:abstractNum w:abstractNumId="38" w15:restartNumberingAfterBreak="0">
    <w:nsid w:val="23E97754"/>
    <w:multiLevelType w:val="singleLevel"/>
    <w:tmpl w:val="23E97754"/>
    <w:lvl w:ilvl="0">
      <w:start w:val="4"/>
      <w:numFmt w:val="decimal"/>
      <w:lvlText w:val="%1."/>
      <w:lvlJc w:val="left"/>
      <w:rPr>
        <w:color w:val="3370FF"/>
      </w:rPr>
    </w:lvl>
  </w:abstractNum>
  <w:abstractNum w:abstractNumId="39" w15:restartNumberingAfterBreak="0">
    <w:nsid w:val="243FCF68"/>
    <w:multiLevelType w:val="singleLevel"/>
    <w:tmpl w:val="243FCF68"/>
    <w:lvl w:ilvl="0">
      <w:start w:val="2"/>
      <w:numFmt w:val="decimal"/>
      <w:lvlText w:val="%1."/>
      <w:lvlJc w:val="left"/>
      <w:rPr>
        <w:color w:val="3370FF"/>
      </w:rPr>
    </w:lvl>
  </w:abstractNum>
  <w:abstractNum w:abstractNumId="40" w15:restartNumberingAfterBreak="0">
    <w:nsid w:val="2470EC97"/>
    <w:multiLevelType w:val="singleLevel"/>
    <w:tmpl w:val="2470EC97"/>
    <w:lvl w:ilvl="0">
      <w:start w:val="2"/>
      <w:numFmt w:val="decimal"/>
      <w:lvlText w:val="%1."/>
      <w:lvlJc w:val="left"/>
      <w:rPr>
        <w:color w:val="3370FF"/>
      </w:rPr>
    </w:lvl>
  </w:abstractNum>
  <w:abstractNum w:abstractNumId="41" w15:restartNumberingAfterBreak="0">
    <w:nsid w:val="25B654F3"/>
    <w:multiLevelType w:val="singleLevel"/>
    <w:tmpl w:val="25B654F3"/>
    <w:lvl w:ilvl="0">
      <w:start w:val="4"/>
      <w:numFmt w:val="decimal"/>
      <w:lvlText w:val="%1."/>
      <w:lvlJc w:val="left"/>
      <w:rPr>
        <w:color w:val="3370FF"/>
      </w:rPr>
    </w:lvl>
  </w:abstractNum>
  <w:abstractNum w:abstractNumId="42" w15:restartNumberingAfterBreak="0">
    <w:nsid w:val="2A8F537B"/>
    <w:multiLevelType w:val="singleLevel"/>
    <w:tmpl w:val="2A8F537B"/>
    <w:lvl w:ilvl="0">
      <w:start w:val="1"/>
      <w:numFmt w:val="decimal"/>
      <w:lvlText w:val="%1."/>
      <w:lvlJc w:val="left"/>
      <w:rPr>
        <w:color w:val="3370FF"/>
      </w:rPr>
    </w:lvl>
  </w:abstractNum>
  <w:abstractNum w:abstractNumId="43" w15:restartNumberingAfterBreak="0">
    <w:nsid w:val="2F2D79CE"/>
    <w:multiLevelType w:val="singleLevel"/>
    <w:tmpl w:val="2F2D79CE"/>
    <w:lvl w:ilvl="0">
      <w:numFmt w:val="bullet"/>
      <w:lvlText w:val="•"/>
      <w:lvlJc w:val="left"/>
      <w:rPr>
        <w:color w:val="3370FF"/>
      </w:rPr>
    </w:lvl>
  </w:abstractNum>
  <w:abstractNum w:abstractNumId="44" w15:restartNumberingAfterBreak="0">
    <w:nsid w:val="30A0AC00"/>
    <w:multiLevelType w:val="singleLevel"/>
    <w:tmpl w:val="30A0AC00"/>
    <w:lvl w:ilvl="0">
      <w:numFmt w:val="bullet"/>
      <w:lvlText w:val="•"/>
      <w:lvlJc w:val="left"/>
      <w:rPr>
        <w:color w:val="3370FF"/>
      </w:rPr>
    </w:lvl>
  </w:abstractNum>
  <w:abstractNum w:abstractNumId="45" w15:restartNumberingAfterBreak="0">
    <w:nsid w:val="30FC5B15"/>
    <w:multiLevelType w:val="singleLevel"/>
    <w:tmpl w:val="30FC5B15"/>
    <w:lvl w:ilvl="0">
      <w:start w:val="4"/>
      <w:numFmt w:val="decimal"/>
      <w:lvlText w:val="%1."/>
      <w:lvlJc w:val="left"/>
      <w:rPr>
        <w:color w:val="3370FF"/>
      </w:rPr>
    </w:lvl>
  </w:abstractNum>
  <w:abstractNum w:abstractNumId="46" w15:restartNumberingAfterBreak="0">
    <w:nsid w:val="322D85CA"/>
    <w:multiLevelType w:val="singleLevel"/>
    <w:tmpl w:val="322D85CA"/>
    <w:lvl w:ilvl="0">
      <w:start w:val="2"/>
      <w:numFmt w:val="decimal"/>
      <w:lvlText w:val="%1."/>
      <w:lvlJc w:val="left"/>
      <w:rPr>
        <w:color w:val="3370FF"/>
      </w:rPr>
    </w:lvl>
  </w:abstractNum>
  <w:abstractNum w:abstractNumId="47" w15:restartNumberingAfterBreak="0">
    <w:nsid w:val="32A7AF2D"/>
    <w:multiLevelType w:val="singleLevel"/>
    <w:tmpl w:val="32A7AF2D"/>
    <w:lvl w:ilvl="0">
      <w:start w:val="1"/>
      <w:numFmt w:val="decimal"/>
      <w:lvlText w:val="%1."/>
      <w:lvlJc w:val="left"/>
      <w:rPr>
        <w:color w:val="3370FF"/>
      </w:rPr>
    </w:lvl>
  </w:abstractNum>
  <w:abstractNum w:abstractNumId="48" w15:restartNumberingAfterBreak="0">
    <w:nsid w:val="35E83B33"/>
    <w:multiLevelType w:val="singleLevel"/>
    <w:tmpl w:val="35E83B33"/>
    <w:lvl w:ilvl="0">
      <w:numFmt w:val="bullet"/>
      <w:lvlText w:val="•"/>
      <w:lvlJc w:val="left"/>
      <w:rPr>
        <w:color w:val="3370FF"/>
      </w:rPr>
    </w:lvl>
  </w:abstractNum>
  <w:abstractNum w:abstractNumId="49" w15:restartNumberingAfterBreak="0">
    <w:nsid w:val="3B8127DF"/>
    <w:multiLevelType w:val="singleLevel"/>
    <w:tmpl w:val="3B8127DF"/>
    <w:lvl w:ilvl="0">
      <w:numFmt w:val="bullet"/>
      <w:lvlText w:val="•"/>
      <w:lvlJc w:val="left"/>
      <w:rPr>
        <w:color w:val="3370FF"/>
      </w:rPr>
    </w:lvl>
  </w:abstractNum>
  <w:abstractNum w:abstractNumId="50" w15:restartNumberingAfterBreak="0">
    <w:nsid w:val="40B249F9"/>
    <w:multiLevelType w:val="singleLevel"/>
    <w:tmpl w:val="40B249F9"/>
    <w:lvl w:ilvl="0">
      <w:start w:val="6"/>
      <w:numFmt w:val="decimal"/>
      <w:lvlText w:val="%1."/>
      <w:lvlJc w:val="left"/>
      <w:rPr>
        <w:color w:val="3370FF"/>
      </w:rPr>
    </w:lvl>
  </w:abstractNum>
  <w:abstractNum w:abstractNumId="51" w15:restartNumberingAfterBreak="0">
    <w:nsid w:val="46A08BB8"/>
    <w:multiLevelType w:val="singleLevel"/>
    <w:tmpl w:val="46A08BB8"/>
    <w:lvl w:ilvl="0">
      <w:start w:val="5"/>
      <w:numFmt w:val="decimal"/>
      <w:lvlText w:val="%1."/>
      <w:lvlJc w:val="left"/>
      <w:rPr>
        <w:color w:val="3370FF"/>
      </w:rPr>
    </w:lvl>
  </w:abstractNum>
  <w:abstractNum w:abstractNumId="52" w15:restartNumberingAfterBreak="0">
    <w:nsid w:val="4C1BAE26"/>
    <w:multiLevelType w:val="singleLevel"/>
    <w:tmpl w:val="4C1BAE26"/>
    <w:lvl w:ilvl="0">
      <w:start w:val="2"/>
      <w:numFmt w:val="decimal"/>
      <w:lvlText w:val="%1."/>
      <w:lvlJc w:val="left"/>
      <w:rPr>
        <w:color w:val="3370FF"/>
      </w:rPr>
    </w:lvl>
  </w:abstractNum>
  <w:abstractNum w:abstractNumId="53" w15:restartNumberingAfterBreak="0">
    <w:nsid w:val="4C3D7A74"/>
    <w:multiLevelType w:val="singleLevel"/>
    <w:tmpl w:val="4C3D7A74"/>
    <w:lvl w:ilvl="0">
      <w:start w:val="1"/>
      <w:numFmt w:val="decimal"/>
      <w:lvlText w:val="%1."/>
      <w:lvlJc w:val="left"/>
      <w:rPr>
        <w:color w:val="3370FF"/>
      </w:rPr>
    </w:lvl>
  </w:abstractNum>
  <w:abstractNum w:abstractNumId="54" w15:restartNumberingAfterBreak="0">
    <w:nsid w:val="4D4DC07F"/>
    <w:multiLevelType w:val="singleLevel"/>
    <w:tmpl w:val="4D4DC07F"/>
    <w:lvl w:ilvl="0">
      <w:start w:val="4"/>
      <w:numFmt w:val="decimal"/>
      <w:lvlText w:val="%1."/>
      <w:lvlJc w:val="left"/>
      <w:rPr>
        <w:color w:val="3370FF"/>
      </w:rPr>
    </w:lvl>
  </w:abstractNum>
  <w:abstractNum w:abstractNumId="55" w15:restartNumberingAfterBreak="0">
    <w:nsid w:val="59ADCABA"/>
    <w:multiLevelType w:val="singleLevel"/>
    <w:tmpl w:val="59ADCABA"/>
    <w:lvl w:ilvl="0">
      <w:start w:val="3"/>
      <w:numFmt w:val="decimal"/>
      <w:lvlText w:val="%1."/>
      <w:lvlJc w:val="left"/>
      <w:rPr>
        <w:color w:val="3370FF"/>
      </w:rPr>
    </w:lvl>
  </w:abstractNum>
  <w:abstractNum w:abstractNumId="56" w15:restartNumberingAfterBreak="0">
    <w:nsid w:val="5A241D34"/>
    <w:multiLevelType w:val="singleLevel"/>
    <w:tmpl w:val="5A241D34"/>
    <w:lvl w:ilvl="0">
      <w:start w:val="2"/>
      <w:numFmt w:val="decimal"/>
      <w:lvlText w:val="%1."/>
      <w:lvlJc w:val="left"/>
      <w:rPr>
        <w:color w:val="3370FF"/>
      </w:rPr>
    </w:lvl>
  </w:abstractNum>
  <w:abstractNum w:abstractNumId="57" w15:restartNumberingAfterBreak="0">
    <w:nsid w:val="5FFFB1A7"/>
    <w:multiLevelType w:val="singleLevel"/>
    <w:tmpl w:val="5FFFB1A7"/>
    <w:lvl w:ilvl="0">
      <w:start w:val="4"/>
      <w:numFmt w:val="decimal"/>
      <w:lvlText w:val="%1."/>
      <w:lvlJc w:val="left"/>
      <w:rPr>
        <w:color w:val="3370FF"/>
      </w:rPr>
    </w:lvl>
  </w:abstractNum>
  <w:abstractNum w:abstractNumId="58" w15:restartNumberingAfterBreak="0">
    <w:nsid w:val="60382F6E"/>
    <w:multiLevelType w:val="singleLevel"/>
    <w:tmpl w:val="60382F6E"/>
    <w:lvl w:ilvl="0">
      <w:start w:val="3"/>
      <w:numFmt w:val="decimal"/>
      <w:lvlText w:val="%1."/>
      <w:lvlJc w:val="left"/>
      <w:rPr>
        <w:color w:val="3370FF"/>
      </w:rPr>
    </w:lvl>
  </w:abstractNum>
  <w:abstractNum w:abstractNumId="59" w15:restartNumberingAfterBreak="0">
    <w:nsid w:val="700FDCEF"/>
    <w:multiLevelType w:val="singleLevel"/>
    <w:tmpl w:val="700FDCEF"/>
    <w:lvl w:ilvl="0">
      <w:numFmt w:val="bullet"/>
      <w:lvlText w:val="•"/>
      <w:lvlJc w:val="left"/>
      <w:rPr>
        <w:color w:val="3370FF"/>
      </w:rPr>
    </w:lvl>
  </w:abstractNum>
  <w:abstractNum w:abstractNumId="60" w15:restartNumberingAfterBreak="0">
    <w:nsid w:val="72183CF9"/>
    <w:multiLevelType w:val="singleLevel"/>
    <w:tmpl w:val="72183CF9"/>
    <w:lvl w:ilvl="0">
      <w:start w:val="5"/>
      <w:numFmt w:val="decimal"/>
      <w:lvlText w:val="%1."/>
      <w:lvlJc w:val="left"/>
      <w:rPr>
        <w:color w:val="3370FF"/>
      </w:rPr>
    </w:lvl>
  </w:abstractNum>
  <w:abstractNum w:abstractNumId="61" w15:restartNumberingAfterBreak="0">
    <w:nsid w:val="77633216"/>
    <w:multiLevelType w:val="singleLevel"/>
    <w:tmpl w:val="77633216"/>
    <w:lvl w:ilvl="0">
      <w:numFmt w:val="bullet"/>
      <w:lvlText w:val="•"/>
      <w:lvlJc w:val="left"/>
      <w:rPr>
        <w:color w:val="3370FF"/>
      </w:rPr>
    </w:lvl>
  </w:abstractNum>
  <w:abstractNum w:abstractNumId="62" w15:restartNumberingAfterBreak="0">
    <w:nsid w:val="77ECEA79"/>
    <w:multiLevelType w:val="singleLevel"/>
    <w:tmpl w:val="77ECEA79"/>
    <w:lvl w:ilvl="0">
      <w:start w:val="8"/>
      <w:numFmt w:val="decimal"/>
      <w:lvlText w:val="%1."/>
      <w:lvlJc w:val="left"/>
      <w:rPr>
        <w:color w:val="3370FF"/>
      </w:rPr>
    </w:lvl>
  </w:abstractNum>
  <w:abstractNum w:abstractNumId="63" w15:restartNumberingAfterBreak="0">
    <w:nsid w:val="7C246926"/>
    <w:multiLevelType w:val="singleLevel"/>
    <w:tmpl w:val="7C246926"/>
    <w:lvl w:ilvl="0">
      <w:start w:val="7"/>
      <w:numFmt w:val="decimal"/>
      <w:lvlText w:val="%1."/>
      <w:lvlJc w:val="left"/>
      <w:rPr>
        <w:color w:val="3370FF"/>
      </w:rPr>
    </w:lvl>
  </w:abstractNum>
  <w:abstractNum w:abstractNumId="64" w15:restartNumberingAfterBreak="0">
    <w:nsid w:val="7DEC2089"/>
    <w:multiLevelType w:val="singleLevel"/>
    <w:tmpl w:val="7DEC2089"/>
    <w:lvl w:ilvl="0">
      <w:start w:val="1"/>
      <w:numFmt w:val="decimal"/>
      <w:lvlText w:val="%1."/>
      <w:lvlJc w:val="left"/>
      <w:rPr>
        <w:color w:val="3370FF"/>
      </w:rPr>
    </w:lvl>
  </w:abstractNum>
  <w:num w:numId="1" w16cid:durableId="1480993813">
    <w:abstractNumId w:val="28"/>
  </w:num>
  <w:num w:numId="2" w16cid:durableId="11106678">
    <w:abstractNumId w:val="18"/>
  </w:num>
  <w:num w:numId="3" w16cid:durableId="96949156">
    <w:abstractNumId w:val="55"/>
  </w:num>
  <w:num w:numId="4" w16cid:durableId="338898783">
    <w:abstractNumId w:val="14"/>
  </w:num>
  <w:num w:numId="5" w16cid:durableId="1810173319">
    <w:abstractNumId w:val="9"/>
  </w:num>
  <w:num w:numId="6" w16cid:durableId="1455363740">
    <w:abstractNumId w:val="31"/>
  </w:num>
  <w:num w:numId="7" w16cid:durableId="1212112188">
    <w:abstractNumId w:val="41"/>
  </w:num>
  <w:num w:numId="8" w16cid:durableId="411585219">
    <w:abstractNumId w:val="60"/>
  </w:num>
  <w:num w:numId="9" w16cid:durableId="1984040437">
    <w:abstractNumId w:val="29"/>
  </w:num>
  <w:num w:numId="10" w16cid:durableId="63456430">
    <w:abstractNumId w:val="1"/>
  </w:num>
  <w:num w:numId="11" w16cid:durableId="1482818101">
    <w:abstractNumId w:val="42"/>
  </w:num>
  <w:num w:numId="12" w16cid:durableId="988095681">
    <w:abstractNumId w:val="56"/>
  </w:num>
  <w:num w:numId="13" w16cid:durableId="227305210">
    <w:abstractNumId w:val="17"/>
  </w:num>
  <w:num w:numId="14" w16cid:durableId="866405924">
    <w:abstractNumId w:val="54"/>
  </w:num>
  <w:num w:numId="15" w16cid:durableId="1648825684">
    <w:abstractNumId w:val="24"/>
  </w:num>
  <w:num w:numId="16" w16cid:durableId="1734964377">
    <w:abstractNumId w:val="40"/>
  </w:num>
  <w:num w:numId="17" w16cid:durableId="193542022">
    <w:abstractNumId w:val="21"/>
  </w:num>
  <w:num w:numId="18" w16cid:durableId="374430677">
    <w:abstractNumId w:val="19"/>
  </w:num>
  <w:num w:numId="19" w16cid:durableId="1078093320">
    <w:abstractNumId w:val="3"/>
  </w:num>
  <w:num w:numId="20" w16cid:durableId="478307511">
    <w:abstractNumId w:val="52"/>
  </w:num>
  <w:num w:numId="21" w16cid:durableId="357632730">
    <w:abstractNumId w:val="58"/>
  </w:num>
  <w:num w:numId="22" w16cid:durableId="1247810974">
    <w:abstractNumId w:val="32"/>
  </w:num>
  <w:num w:numId="23" w16cid:durableId="1614046948">
    <w:abstractNumId w:val="51"/>
  </w:num>
  <w:num w:numId="24" w16cid:durableId="1398281134">
    <w:abstractNumId w:val="6"/>
  </w:num>
  <w:num w:numId="25" w16cid:durableId="485513730">
    <w:abstractNumId w:val="63"/>
  </w:num>
  <w:num w:numId="26" w16cid:durableId="967201254">
    <w:abstractNumId w:val="62"/>
  </w:num>
  <w:num w:numId="27" w16cid:durableId="1525364061">
    <w:abstractNumId w:val="13"/>
  </w:num>
  <w:num w:numId="28" w16cid:durableId="113407875">
    <w:abstractNumId w:val="2"/>
  </w:num>
  <w:num w:numId="29" w16cid:durableId="1074275708">
    <w:abstractNumId w:val="0"/>
  </w:num>
  <w:num w:numId="30" w16cid:durableId="419453477">
    <w:abstractNumId w:val="64"/>
  </w:num>
  <w:num w:numId="31" w16cid:durableId="1949119334">
    <w:abstractNumId w:val="39"/>
  </w:num>
  <w:num w:numId="32" w16cid:durableId="2086875598">
    <w:abstractNumId w:val="26"/>
  </w:num>
  <w:num w:numId="33" w16cid:durableId="1634602358">
    <w:abstractNumId w:val="45"/>
  </w:num>
  <w:num w:numId="34" w16cid:durableId="950089336">
    <w:abstractNumId w:val="12"/>
  </w:num>
  <w:num w:numId="35" w16cid:durableId="549003729">
    <w:abstractNumId w:val="11"/>
  </w:num>
  <w:num w:numId="36" w16cid:durableId="1154490889">
    <w:abstractNumId w:val="36"/>
  </w:num>
  <w:num w:numId="37" w16cid:durableId="1925265629">
    <w:abstractNumId w:val="57"/>
  </w:num>
  <w:num w:numId="38" w16cid:durableId="490216091">
    <w:abstractNumId w:val="53"/>
  </w:num>
  <w:num w:numId="39" w16cid:durableId="1220634236">
    <w:abstractNumId w:val="46"/>
  </w:num>
  <w:num w:numId="40" w16cid:durableId="116484707">
    <w:abstractNumId w:val="47"/>
  </w:num>
  <w:num w:numId="41" w16cid:durableId="1553232062">
    <w:abstractNumId w:val="37"/>
  </w:num>
  <w:num w:numId="42" w16cid:durableId="2097242964">
    <w:abstractNumId w:val="23"/>
  </w:num>
  <w:num w:numId="43" w16cid:durableId="1961957411">
    <w:abstractNumId w:val="38"/>
  </w:num>
  <w:num w:numId="44" w16cid:durableId="230241394">
    <w:abstractNumId w:val="8"/>
  </w:num>
  <w:num w:numId="45" w16cid:durableId="1182740674">
    <w:abstractNumId w:val="50"/>
  </w:num>
  <w:num w:numId="46" w16cid:durableId="2123378154">
    <w:abstractNumId w:val="33"/>
  </w:num>
  <w:num w:numId="47" w16cid:durableId="1459379387">
    <w:abstractNumId w:val="48"/>
  </w:num>
  <w:num w:numId="48" w16cid:durableId="200630631">
    <w:abstractNumId w:val="30"/>
  </w:num>
  <w:num w:numId="49" w16cid:durableId="2123721072">
    <w:abstractNumId w:val="15"/>
  </w:num>
  <w:num w:numId="50" w16cid:durableId="122240245">
    <w:abstractNumId w:val="34"/>
  </w:num>
  <w:num w:numId="51" w16cid:durableId="519860920">
    <w:abstractNumId w:val="7"/>
  </w:num>
  <w:num w:numId="52" w16cid:durableId="340741800">
    <w:abstractNumId w:val="49"/>
  </w:num>
  <w:num w:numId="53" w16cid:durableId="1399211483">
    <w:abstractNumId w:val="5"/>
  </w:num>
  <w:num w:numId="54" w16cid:durableId="1179393303">
    <w:abstractNumId w:val="25"/>
  </w:num>
  <w:num w:numId="55" w16cid:durableId="1867402074">
    <w:abstractNumId w:val="44"/>
  </w:num>
  <w:num w:numId="56" w16cid:durableId="602304224">
    <w:abstractNumId w:val="27"/>
  </w:num>
  <w:num w:numId="57" w16cid:durableId="1041976991">
    <w:abstractNumId w:val="35"/>
  </w:num>
  <w:num w:numId="58" w16cid:durableId="1281649315">
    <w:abstractNumId w:val="59"/>
  </w:num>
  <w:num w:numId="59" w16cid:durableId="1283223275">
    <w:abstractNumId w:val="22"/>
  </w:num>
  <w:num w:numId="60" w16cid:durableId="2022852337">
    <w:abstractNumId w:val="16"/>
  </w:num>
  <w:num w:numId="61" w16cid:durableId="1491411964">
    <w:abstractNumId w:val="4"/>
  </w:num>
  <w:num w:numId="62" w16cid:durableId="213781317">
    <w:abstractNumId w:val="61"/>
  </w:num>
  <w:num w:numId="63" w16cid:durableId="1812403626">
    <w:abstractNumId w:val="20"/>
  </w:num>
  <w:num w:numId="64" w16cid:durableId="24644114">
    <w:abstractNumId w:val="10"/>
  </w:num>
  <w:num w:numId="65" w16cid:durableId="112265350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docVars>
    <w:docVar w:name="commondata" w:val="eyJoZGlkIjoiOWYxOTdiNGUyMTBkMjEwNDBiYTc0OWFkZGE3Y2FiY2IifQ=="/>
  </w:docVars>
  <w:rsids>
    <w:rsidRoot w:val="002E7487"/>
    <w:rsid w:val="002E7487"/>
    <w:rsid w:val="00495DDF"/>
    <w:rsid w:val="004D28CA"/>
    <w:rsid w:val="00611C03"/>
    <w:rsid w:val="009A780D"/>
    <w:rsid w:val="00B149C1"/>
    <w:rsid w:val="00CE1E12"/>
    <w:rsid w:val="00D75E62"/>
    <w:rsid w:val="00DB1619"/>
    <w:rsid w:val="1BBD1B6D"/>
    <w:rsid w:val="464C6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7C519"/>
  <w15:docId w15:val="{85167E46-B257-4177-9131-C282B6EE9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a3">
    <w:name w:val="header"/>
    <w:basedOn w:val="a"/>
    <w:link w:val="a4"/>
    <w:rsid w:val="00DB1619"/>
    <w:pPr>
      <w:tabs>
        <w:tab w:val="center" w:pos="4153"/>
        <w:tab w:val="right" w:pos="8306"/>
      </w:tabs>
      <w:snapToGrid w:val="0"/>
      <w:jc w:val="center"/>
    </w:pPr>
    <w:rPr>
      <w:sz w:val="18"/>
      <w:szCs w:val="18"/>
    </w:rPr>
  </w:style>
  <w:style w:type="character" w:customStyle="1" w:styleId="a4">
    <w:name w:val="页眉 字符"/>
    <w:basedOn w:val="a0"/>
    <w:link w:val="a3"/>
    <w:rsid w:val="00DB1619"/>
    <w:rPr>
      <w:sz w:val="18"/>
      <w:szCs w:val="18"/>
    </w:rPr>
  </w:style>
  <w:style w:type="paragraph" w:styleId="a5">
    <w:name w:val="footer"/>
    <w:basedOn w:val="a"/>
    <w:link w:val="a6"/>
    <w:rsid w:val="00DB1619"/>
    <w:pPr>
      <w:tabs>
        <w:tab w:val="center" w:pos="4153"/>
        <w:tab w:val="right" w:pos="8306"/>
      </w:tabs>
      <w:snapToGrid w:val="0"/>
      <w:jc w:val="left"/>
    </w:pPr>
    <w:rPr>
      <w:sz w:val="18"/>
      <w:szCs w:val="18"/>
    </w:rPr>
  </w:style>
  <w:style w:type="character" w:customStyle="1" w:styleId="a6">
    <w:name w:val="页脚 字符"/>
    <w:basedOn w:val="a0"/>
    <w:link w:val="a5"/>
    <w:rsid w:val="00DB161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kns.cnki.net/kcms2/article/abstract?v=fmMZJtqnKJbMySttDBWaLLL2kDyq8kuY_AP3YBM78Zpm3uDUDWIkHM2lBxvJ1A2HXZ3lr95tDzmpHF-D_jau8sYHmBQ6wUkfFHBuJDRCx1lnhL0_Zi2UMD0SS3Q5cmDrnMJR4bGqQOgrPQe_fm5VGVLhuEE_NDP83ECBuVEbMP4=&amp;uniplatform=NZKPT&amp;language=CHS" TargetMode="External"/><Relationship Id="rId47" Type="http://schemas.openxmlformats.org/officeDocument/2006/relationships/hyperlink" Target="https://kns.cnki.net/kcms2/article/abstract?v=fmMZJtqnKJYAcD-yyTsy1jgvFKbuYxzHTQi7zvIusk2P2NayG3faC9u2-1Qp3WgfKWTWcUBGb3RSMkwemf2L36s5avnmhihgR4KVe97-02JQDvNCfBkINiurT0wPvR63HXuJcLwLP8yvyq87NXbbQg==&amp;uniplatform=NZKPT&amp;language=CHS" TargetMode="External"/><Relationship Id="rId50" Type="http://schemas.openxmlformats.org/officeDocument/2006/relationships/hyperlink" Target="https://kns.cnki.net/kcms2/article/abstract?v=fmMZJtqnKJYAcD-yyTsy1jgvFKbuYxzHTQi7zvIusk3NZhm1YWuGU7xO75Py5Z-Se6caqM_YlJlnLzomTs3O-ygjcfrlUg2Gxwoum7S82ite7uwopSjm9cKFBLhmIcuoccOIuDgM5gT0nFLcPdlLfA==&amp;uniplatform=NZKPT&amp;language=CHS" TargetMode="External"/><Relationship Id="rId55" Type="http://schemas.openxmlformats.org/officeDocument/2006/relationships/hyperlink" Target="https://kns.cnki.net/kcms2/article/abstract?v=fmMZJtqnKJbrvb0rH-Zu6_Fu9X2aYiPtCqWYUe_U0vd2q3sJWK1KButimJb7o1QVHLpC9IA1KClNesi_pSmxQIlgVAKLRvqOQ4xmYtbiYXdT4Qm3wx7nRV4VW29YvQ7kz5nGDLFR91Kwb_qs16xokQ==&amp;uniplatform=NZKPT&amp;language=CHS" TargetMode="External"/><Relationship Id="rId63" Type="http://schemas.openxmlformats.org/officeDocument/2006/relationships/hyperlink" Target="https://kns.cnki.net/kcms2/article/abstract?v=fmMZJtqnKJZf9aNxfT26Z9XZkldSNSabXi1-hfz_VYODBha7Q8kky_VObfVdBkaLy_RIQxzY40V_sE7yhHlZOQ38ZlgEgQj-KCaYqPTRY9A2bwC3j3Y73V8qQ5izxy97iPvAuAWZnBDjagkktWPSnw==&amp;uniplatform=NZKPT&amp;language=CH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kns.cnki.net/kcms2/article/abstract?v=fmMZJtqnKJbMySttDBWaLLL2kDyq8kuY_K0ePok09MsGIciTstuiEH-x-uMFemho7fqpSRsIkX3Q5cqGFfTUVxzglovezdUfDMu1yzfkO0j2pEqPjmXNDNwU2fum0LjX4Td_YNPmgyo=&amp;uniplatform=NZKPT&amp;language=CHS" TargetMode="External"/><Relationship Id="rId40" Type="http://schemas.openxmlformats.org/officeDocument/2006/relationships/hyperlink" Target="https://kns.cnki.net/kcms2/article/abstract?v=fmMZJtqnKJbMySttDBWaLLL2kDyq8kuY_K0ePok09MtnLxh_jQY-r59dyuBCwHy_7HSd5ub6aTngk-KR0rql1XeNYb-oHMMeHydYMxXCezB32o8CfiypKt1TgE7hLlUeL_aAGRxyBTVGRDS7HlAsfQ==&amp;uniplatform=NZKPT&amp;language=CHS" TargetMode="External"/><Relationship Id="rId45" Type="http://schemas.openxmlformats.org/officeDocument/2006/relationships/hyperlink" Target="https://kns.cnki.net/kcms2/article/abstract?v=fmMZJtqnKJaVhhhY_aPwnK6U68jlQ6q4xBuw7UCqVjzJ2U9gbe6sqr42J67P5rkxDYUbfGjLDGJaKut2aGiINhnNMoArLSSTYKYJF3Z0Rjoiuw4AoeGwYqXMTqHKMRh2PL6zG-MhwtBn2aWH5XUvdw==&amp;uniplatform=NZKPT&amp;language=CHS" TargetMode="External"/><Relationship Id="rId53" Type="http://schemas.openxmlformats.org/officeDocument/2006/relationships/hyperlink" Target="https://kns.cnki.net/kcms2/article/abstract?v=fmMZJtqnKJbrvb0rH-Zu6_Fu9X2aYiPtS4IZMIQmS0T4X12x636ShnBsOJ0WEmGqsT6soh0SocEe5Bm-Eyw7tHpCZEINfIB4wLfcLMW29-yCFsloz0dQEJu_mA6gY6qOR5kiIfNS4ygsguEx8bffMw==&amp;uniplatform=NZKPT&amp;language=CHS" TargetMode="External"/><Relationship Id="rId58" Type="http://schemas.openxmlformats.org/officeDocument/2006/relationships/hyperlink" Target="https://kns.cnki.net/kcms2/article/abstract?v=fmMZJtqnKJbrvb0rH-Zu6_Fu9X2aYiPtCqWYUe_U0veabJo3_yukkr7ccbutxI1iWKbVg-Ss5Aas84GNDTNNL8IZ3W_9-ZtrxIkWyjbhwuDEZO-9yT9Vy8jALrojGF9FGZM8mda4q-k=&amp;uniplatform=NZKPT&amp;language=CHS"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kns.cnki.net/kcms2/article/abstract?v=fmMZJtqnKJZf9aNxfT26Z9XZkldSNSabPAHqpWNi6Qzfhk_S30Ib2XtNH0-kjdClwEZ1UG4JbvRhF58Eb2Sb4A-zVrKD_pbC9MXd9XSL2qozdkHXkiNeSoEMtW45YL7p-I7efoyrzp90QqBkqoRcYg==&amp;uniplatform=NZKPT&amp;language=CHS"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kns.cnki.net/kcms2/article/abstract?v=fmMZJtqnKJaZFoTG1GOXkzZMOy-QOuTReTomUaSFTYNxqDFg-PG9AL5NLPUJ1NZQB1mye_u4AfbRq7PdZYTExNpirwMqQ-FK8xbk86vkTjUy4vK3qcc_hZw55rO2n6cdq-wids8zsnY=&amp;uniplatform=NZKPT&amp;language=CHS" TargetMode="External"/><Relationship Id="rId43" Type="http://schemas.openxmlformats.org/officeDocument/2006/relationships/hyperlink" Target="https://kns.cnki.net/kcms2/article/abstract?v=fmMZJtqnKJaVhhhY_aPwnK6U68jlQ6q4xBuw7UCqVjwvT3fZaDhOhs4UIyCAW--5vLxvJCAymkpgJ8qC7Tclh7-nVNyunH0k-Sq4rMust82GAUbaQtpJItF0Q7E1C4V8VSmRZnjP6ZE=&amp;uniplatform=NZKPT&amp;language=CHS" TargetMode="External"/><Relationship Id="rId48" Type="http://schemas.openxmlformats.org/officeDocument/2006/relationships/hyperlink" Target="https://kns.cnki.net/kcms2/article/abstract?v=fmMZJtqnKJYAcD-yyTsy1jgvFKbuYxzHTQi7zvIusk2P2NayG3faC9u2-1Qp3WgfKWTWcUBGb3RSMkwemf2L36s5avnmhihgR4KVe97-02JQDvNCfBkINiurT0wPvR63HXuJcLwLP8yvyq87NXbbQg==&amp;uniplatform=NZKPT&amp;language=CHS" TargetMode="External"/><Relationship Id="rId56" Type="http://schemas.openxmlformats.org/officeDocument/2006/relationships/hyperlink" Target="https://kns.cnki.net/kcms2/article/abstract?v=fmMZJtqnKJbrvb0rH-Zu6_Fu9X2aYiPtCqWYUe_U0vd2q3sJWK1KButimJb7o1QVHLpC9IA1KClNesi_pSmxQIlgVAKLRvqOQ4xmYtbiYXdT4Qm3wx7nRV4VW29YvQ7kz5nGDLFR91Kwb_qs16xokQ==&amp;uniplatform=NZKPT&amp;language=CHS" TargetMode="External"/><Relationship Id="rId64" Type="http://schemas.openxmlformats.org/officeDocument/2006/relationships/hyperlink" Target="https://kns.cnki.net/kcms2/article/abstract?v=fmMZJtqnKJZf9aNxfT26Z9XZkldSNSabXi1-hfz_VYODBha7Q8kky_VObfVdBkaLy_RIQxzY40V_sE7yhHlZOQ38ZlgEgQj-KCaYqPTRY9A2bwC3j3Y73V8qQ5izxy97iPvAuAWZnBDjagkktWPSnw==&amp;uniplatform=NZKPT&amp;language=CHS" TargetMode="External"/><Relationship Id="rId8" Type="http://schemas.openxmlformats.org/officeDocument/2006/relationships/image" Target="media/image2.png"/><Relationship Id="rId51" Type="http://schemas.openxmlformats.org/officeDocument/2006/relationships/hyperlink" Target="https://kns.cnki.net/kcms2/article/abstract?v=fmMZJtqnKJbrvb0rH-Zu6_Fu9X2aYiPtS4IZMIQmS0T4X12x636ShrdEsBW4LHbxqMhMF4YM_smDPAMVEZktvwxOwRmJ-fT8LbyOmE1N6y0Dx4OGO1KLMn1-qXmcM-knKEBJa8bvrj1X5XA_cNEsUQ==&amp;uniplatform=NZKPT&amp;language=CHS"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kns.cnki.net/kcms2/article/abstract?v=fmMZJtqnKJbMySttDBWaLLL2kDyq8kuY_K0ePok09MsGIciTstuiEH-x-uMFemho7fqpSRsIkX3Q5cqGFfTUVxzglovezdUfDMu1yzfkO0j2pEqPjmXNDNwU2fum0LjX4Td_YNPmgyo=&amp;uniplatform=NZKPT&amp;language=CHS" TargetMode="External"/><Relationship Id="rId46" Type="http://schemas.openxmlformats.org/officeDocument/2006/relationships/hyperlink" Target="https://kns.cnki.net/kcms2/article/abstract?v=fmMZJtqnKJaVhhhY_aPwnK6U68jlQ6q4xBuw7UCqVjzJ2U9gbe6sqr42J67P5rkxDYUbfGjLDGJaKut2aGiINhnNMoArLSSTYKYJF3Z0Rjoiuw4AoeGwYqXMTqHKMRh2PL6zG-MhwtBn2aWH5XUvdw==&amp;uniplatform=NZKPT&amp;language=CHS" TargetMode="External"/><Relationship Id="rId59" Type="http://schemas.openxmlformats.org/officeDocument/2006/relationships/hyperlink" Target="https://kns.cnki.net/kcms2/article/abstract?v=fmMZJtqnKJZf9aNxfT26Z9XZkldSNSabPAHqpWNi6QxqrvB7yTl4U04KJQh2XI7aQGaQJHx3HMhLyP8ak7s-zaDK3k5Hft02nQFb_34E_wbaktM3j_A2y1sThQZBNbTiHlrOVc_n7aQ=&amp;uniplatform=NZKPT&amp;language=CHS" TargetMode="External"/><Relationship Id="rId20" Type="http://schemas.openxmlformats.org/officeDocument/2006/relationships/image" Target="media/image14.png"/><Relationship Id="rId41" Type="http://schemas.openxmlformats.org/officeDocument/2006/relationships/hyperlink" Target="https://kns.cnki.net/kcms2/article/abstract?v=fmMZJtqnKJbMySttDBWaLLL2kDyq8kuY_AP3YBM78Zpm3uDUDWIkHM2lBxvJ1A2HXZ3lr95tDzmpHF-D_jau8sYHmBQ6wUkfFHBuJDRCx1lnhL0_Zi2UMD0SS3Q5cmDrnMJR4bGqQOgrPQe_fm5VGVLhuEE_NDP83ECBuVEbMP4=&amp;uniplatform=NZKPT&amp;language=CHS" TargetMode="External"/><Relationship Id="rId54" Type="http://schemas.openxmlformats.org/officeDocument/2006/relationships/hyperlink" Target="https://kns.cnki.net/kcms2/article/abstract?v=fmMZJtqnKJbrvb0rH-Zu6_Fu9X2aYiPtS4IZMIQmS0T4X12x636ShnBsOJ0WEmGqsT6soh0SocEe5Bm-Eyw7tHpCZEINfIB4wLfcLMW29-yCFsloz0dQEJu_mA6gY6qOR5kiIfNS4ygsguEx8bffMw==&amp;uniplatform=NZKPT&amp;language=CHS" TargetMode="External"/><Relationship Id="rId62" Type="http://schemas.openxmlformats.org/officeDocument/2006/relationships/hyperlink" Target="https://kns.cnki.net/kcms2/article/abstract?v=fmMZJtqnKJZf9aNxfT26Z9XZkldSNSabPAHqpWNi6Qzfhk_S30Ib2XtNH0-kjdClwEZ1UG4JbvRhF58Eb2Sb4A-zVrKD_pbC9MXd9XSL2qozdkHXkiNeSoEMtW45YL7p-I7efoyrzp90QqBkqoRcYg==&amp;uniplatform=NZKPT&amp;language=CH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kns.cnki.net/kcms2/article/abstract?v=fmMZJtqnKJaZFoTG1GOXkzZMOy-QOuTReTomUaSFTYNxqDFg-PG9AL5NLPUJ1NZQB1mye_u4AfbRq7PdZYTExNpirwMqQ-FK8xbk86vkTjUy4vK3qcc_hZw55rO2n6cdq-wids8zsnY=&amp;uniplatform=NZKPT&amp;language=CHS" TargetMode="External"/><Relationship Id="rId49" Type="http://schemas.openxmlformats.org/officeDocument/2006/relationships/hyperlink" Target="https://kns.cnki.net/kcms2/article/abstract?v=fmMZJtqnKJYAcD-yyTsy1jgvFKbuYxzHTQi7zvIusk3NZhm1YWuGU7xO75Py5Z-Se6caqM_YlJlnLzomTs3O-ygjcfrlUg2Gxwoum7S82ite7uwopSjm9cKFBLhmIcuoccOIuDgM5gT0nFLcPdlLfA==&amp;uniplatform=NZKPT&amp;language=CHS" TargetMode="External"/><Relationship Id="rId57" Type="http://schemas.openxmlformats.org/officeDocument/2006/relationships/hyperlink" Target="https://kns.cnki.net/kcms2/article/abstract?v=fmMZJtqnKJbrvb0rH-Zu6_Fu9X2aYiPtCqWYUe_U0veabJo3_yukkr7ccbutxI1iWKbVg-Ss5Aas84GNDTNNL8IZ3W_9-ZtrxIkWyjbhwuDEZO-9yT9Vy8jALrojGF9FGZM8mda4q-k=&amp;uniplatform=NZKPT&amp;language=CHS"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kns.cnki.net/kcms2/article/abstract?v=fmMZJtqnKJaVhhhY_aPwnK6U68jlQ6q4xBuw7UCqVjwvT3fZaDhOhs4UIyCAW--5vLxvJCAymkpgJ8qC7Tclh7-nVNyunH0k-Sq4rMust82GAUbaQtpJItF0Q7E1C4V8VSmRZnjP6ZE=&amp;uniplatform=NZKPT&amp;language=CHS" TargetMode="External"/><Relationship Id="rId52" Type="http://schemas.openxmlformats.org/officeDocument/2006/relationships/hyperlink" Target="https://kns.cnki.net/kcms2/article/abstract?v=fmMZJtqnKJbrvb0rH-Zu6_Fu9X2aYiPtS4IZMIQmS0T4X12x636ShrdEsBW4LHbxqMhMF4YM_smDPAMVEZktvwxOwRmJ-fT8LbyOmE1N6y0Dx4OGO1KLMn1-qXmcM-knKEBJa8bvrj1X5XA_cNEsUQ==&amp;uniplatform=NZKPT&amp;language=CHS" TargetMode="External"/><Relationship Id="rId60" Type="http://schemas.openxmlformats.org/officeDocument/2006/relationships/hyperlink" Target="https://kns.cnki.net/kcms2/article/abstract?v=fmMZJtqnKJZf9aNxfT26Z9XZkldSNSabPAHqpWNi6QxqrvB7yTl4U04KJQh2XI7aQGaQJHx3HMhLyP8ak7s-zaDK3k5Hft02nQFb_34E_wbaktM3j_A2y1sThQZBNbTiHlrOVc_n7aQ=&amp;uniplatform=NZKPT&amp;language=CHS"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kns.cnki.net/kcms2/article/abstract?v=fmMZJtqnKJbMySttDBWaLLL2kDyq8kuY_K0ePok09MtnLxh_jQY-r59dyuBCwHy_7HSd5ub6aTngk-KR0rql1XeNYb-oHMMeHydYMxXCezB32o8CfiypKt1TgE7hLlUeL_aAGRxyBTVGRDS7HlAsfQ==&amp;uniplatform=NZKPT&amp;language=CH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57</Pages>
  <Words>6129</Words>
  <Characters>34939</Characters>
  <Application>Microsoft Office Word</Application>
  <DocSecurity>0</DocSecurity>
  <Lines>291</Lines>
  <Paragraphs>81</Paragraphs>
  <ScaleCrop>false</ScaleCrop>
  <Company/>
  <LinksUpToDate>false</LinksUpToDate>
  <CharactersWithSpaces>40987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泊宁 孙</cp:lastModifiedBy>
  <cp:revision>5</cp:revision>
  <cp:lastPrinted>2023-11-12T11:15:00Z</cp:lastPrinted>
  <dcterms:created xsi:type="dcterms:W3CDTF">2023-11-12T10:27:00Z</dcterms:created>
  <dcterms:modified xsi:type="dcterms:W3CDTF">2023-11-12T11:24:00Z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BE52B55EEF214C61813209B77A2EEDAB_12</vt:lpwstr>
  </property>
</Properties>
</file>